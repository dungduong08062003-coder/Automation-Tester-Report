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B12F17"/>
    <w:p w14:paraId="271EF84B">
      <w:pPr>
        <w:pStyle w:val="85"/>
        <w:keepNext w:val="0"/>
        <w:keepLines w:val="0"/>
        <w:widowControl/>
        <w:suppressLineNumbers w:val="0"/>
      </w:pPr>
      <w:r>
        <w:t>report 23/1/2026</w:t>
      </w:r>
    </w:p>
    <w:p w14:paraId="73424826">
      <w:pPr>
        <w:pStyle w:val="85"/>
        <w:keepNext w:val="0"/>
        <w:keepLines w:val="0"/>
        <w:widowControl/>
        <w:suppressLineNumbers w:val="0"/>
      </w:pPr>
      <w:r>
        <w:t>today I learn</w:t>
      </w:r>
    </w:p>
    <w:p w14:paraId="1EA53A04">
      <w:pPr>
        <w:pStyle w:val="85"/>
        <w:keepNext w:val="0"/>
        <w:keepLines w:val="0"/>
        <w:widowControl/>
        <w:suppressLineNumbers w:val="0"/>
      </w:pPr>
      <w:r>
        <w:rPr>
          <w:rStyle w:val="92"/>
        </w:rPr>
        <w:t>Regular expressions(Regex)</w:t>
      </w:r>
    </w:p>
    <w:p w14:paraId="1386187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Regex is a language describe text pattern</w:t>
      </w:r>
    </w:p>
    <w:p w14:paraId="7F15600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in .NET, regex is used through the System.Text.RegulaExpressions.Regex  class</w:t>
      </w:r>
    </w:p>
    <w:p w14:paraId="2CFB331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Regex is used do : validate data(email, phone number, password), Search text, take value from string(like number in URL), replace according to pattern, process log file or string data  </w:t>
      </w:r>
    </w:p>
    <w:p w14:paraId="002BB6B6">
      <w:pPr>
        <w:pStyle w:val="85"/>
        <w:keepNext w:val="0"/>
        <w:keepLines w:val="0"/>
        <w:widowControl/>
        <w:suppressLineNumbers w:val="0"/>
      </w:pPr>
      <w:r>
        <w:t>some functions we often use :</w:t>
      </w:r>
    </w:p>
    <w:p w14:paraId="56344954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92"/>
        </w:rPr>
        <w:t>IsMatch()</w:t>
      </w:r>
    </w:p>
    <w:p w14:paraId="09078E88">
      <w:pPr>
        <w:pStyle w:val="85"/>
        <w:keepNext w:val="0"/>
        <w:keepLines w:val="0"/>
        <w:widowControl/>
        <w:suppressLineNumbers w:val="0"/>
      </w:pPr>
      <w:r>
        <w:t>Does this text contain something that matches my pattern</w:t>
      </w:r>
    </w:p>
    <w:p w14:paraId="2EF09ABD">
      <w:pPr>
        <w:pStyle w:val="85"/>
        <w:keepNext w:val="0"/>
        <w:keepLines w:val="0"/>
        <w:widowControl/>
        <w:suppressLineNumbers w:val="0"/>
      </w:pPr>
      <w:r>
        <w:t>return: true or false</w:t>
      </w:r>
    </w:p>
    <w:p w14:paraId="72966A14">
      <w:pPr>
        <w:pStyle w:val="85"/>
        <w:keepNext w:val="0"/>
        <w:keepLines w:val="0"/>
        <w:widowControl/>
        <w:suppressLineNumbers w:val="0"/>
      </w:pPr>
      <w:r>
        <w:t>type: Boolean </w:t>
      </w:r>
    </w:p>
    <w:p w14:paraId="6DE94E5E">
      <w:pPr>
        <w:pStyle w:val="85"/>
        <w:keepNext w:val="0"/>
        <w:keepLines w:val="0"/>
        <w:widowControl/>
        <w:suppressLineNumbers w:val="0"/>
      </w:pPr>
      <w:r>
        <w:t>purpose: to check or validate</w:t>
      </w:r>
    </w:p>
    <w:p w14:paraId="0B52B14F">
      <w:pPr>
        <w:pStyle w:val="85"/>
        <w:keepNext w:val="0"/>
        <w:keepLines w:val="0"/>
        <w:widowControl/>
        <w:suppressLineNumbers w:val="0"/>
      </w:pPr>
      <w:r>
        <w:t>example : Regex.IsMatch("abc@gmail.com,@"^\w+\@\w+$");// return true or false</w:t>
      </w:r>
    </w:p>
    <w:p w14:paraId="6D14847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92"/>
        </w:rPr>
        <w:t>Match()</w:t>
      </w:r>
    </w:p>
    <w:p w14:paraId="2152C2E2">
      <w:pPr>
        <w:pStyle w:val="85"/>
        <w:keepNext w:val="0"/>
        <w:keepLines w:val="0"/>
        <w:widowControl/>
        <w:suppressLineNumbers w:val="0"/>
      </w:pPr>
      <w:r>
        <w:t>give me the first match you find</w:t>
      </w:r>
    </w:p>
    <w:p w14:paraId="20E87856">
      <w:pPr>
        <w:pStyle w:val="85"/>
        <w:keepNext w:val="0"/>
        <w:keepLines w:val="0"/>
        <w:widowControl/>
        <w:suppressLineNumbers w:val="0"/>
      </w:pPr>
      <w:r>
        <w:t>return : a match object </w:t>
      </w:r>
    </w:p>
    <w:p w14:paraId="1DF5787D">
      <w:pPr>
        <w:pStyle w:val="85"/>
        <w:keepNext w:val="0"/>
        <w:keepLines w:val="0"/>
        <w:widowControl/>
        <w:suppressLineNumbers w:val="0"/>
      </w:pPr>
      <w:r>
        <w:t>purpose: To retrieve the first matching result </w:t>
      </w:r>
    </w:p>
    <w:p w14:paraId="218D00BE">
      <w:pPr>
        <w:pStyle w:val="85"/>
        <w:keepNext w:val="0"/>
        <w:keepLines w:val="0"/>
        <w:widowControl/>
        <w:suppressLineNumbers w:val="0"/>
      </w:pPr>
      <w:r>
        <w:t>example : </w:t>
      </w:r>
    </w:p>
    <w:p w14:paraId="0D1A691A">
      <w:pPr>
        <w:pStyle w:val="85"/>
        <w:keepNext w:val="0"/>
        <w:keepLines w:val="0"/>
        <w:widowControl/>
        <w:suppressLineNumbers w:val="0"/>
      </w:pPr>
      <w:r>
        <w:t>var pattern = @"\d+";</w:t>
      </w:r>
      <w:r>
        <w:br w:type="textWrapping"/>
      </w:r>
      <w:r>
        <w:t>var match = Regex.Match("Total: 150 USD", pattern);</w:t>
      </w:r>
      <w:r>
        <w:br w:type="textWrapping"/>
      </w:r>
      <w:r>
        <w:t>Console.WriteLine(match. Value);//output 150</w:t>
      </w:r>
    </w:p>
    <w:p w14:paraId="0415604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92"/>
        </w:rPr>
        <w:t>Matches </w:t>
      </w:r>
    </w:p>
    <w:p w14:paraId="446E3DF4">
      <w:pPr>
        <w:pStyle w:val="85"/>
        <w:keepNext w:val="0"/>
        <w:keepLines w:val="0"/>
        <w:widowControl/>
        <w:suppressLineNumbers w:val="0"/>
      </w:pPr>
      <w:r>
        <w:t>return a collection take all matches according to pattern regex</w:t>
      </w:r>
    </w:p>
    <w:p w14:paraId="03C17035">
      <w:pPr>
        <w:pStyle w:val="85"/>
        <w:keepNext w:val="0"/>
        <w:keepLines w:val="0"/>
        <w:widowControl/>
        <w:suppressLineNumbers w:val="0"/>
      </w:pPr>
      <w:r>
        <w:t>Return : MatchCollection(a collection of Match objects)</w:t>
      </w:r>
    </w:p>
    <w:p w14:paraId="2F02D2AD">
      <w:pPr>
        <w:pStyle w:val="85"/>
        <w:keepNext w:val="0"/>
        <w:keepLines w:val="0"/>
        <w:widowControl/>
        <w:suppressLineNumbers w:val="0"/>
      </w:pPr>
      <w:r>
        <w:t>Type : MatchColection</w:t>
      </w:r>
    </w:p>
    <w:p w14:paraId="64D55B85">
      <w:pPr>
        <w:pStyle w:val="85"/>
        <w:keepNext w:val="0"/>
        <w:keepLines w:val="0"/>
        <w:widowControl/>
        <w:suppressLineNumbers w:val="0"/>
      </w:pPr>
      <w:r>
        <w:t>purpose: To find every match in text</w:t>
      </w:r>
    </w:p>
    <w:p w14:paraId="6BC2AE21">
      <w:pPr>
        <w:pStyle w:val="85"/>
        <w:keepNext w:val="0"/>
        <w:keepLines w:val="0"/>
        <w:widowControl/>
        <w:suppressLineNumbers w:val="0"/>
      </w:pPr>
      <w:r>
        <w:t>example</w:t>
      </w:r>
    </w:p>
    <w:p w14:paraId="53D697CC">
      <w:pPr>
        <w:pStyle w:val="85"/>
        <w:keepNext w:val="0"/>
        <w:keepLines w:val="0"/>
        <w:widowControl/>
        <w:suppressLineNumbers w:val="0"/>
      </w:pPr>
      <w:r>
        <w:rPr>
          <w:i/>
          <w:iCs/>
        </w:rPr>
        <w:t>MatchCollection results = Regex.Matches("11fff22dddd33",@"\d+");</w:t>
      </w:r>
      <w:r>
        <w:br w:type="textWrapping"/>
      </w:r>
      <w:r>
        <w:rPr>
          <w:i/>
          <w:iCs/>
        </w:rPr>
        <w:t>foreach (Match match in results) {</w:t>
      </w:r>
      <w:r>
        <w:br w:type="textWrapping"/>
      </w:r>
      <w:r>
        <w:rPr>
          <w:i/>
          <w:iCs/>
        </w:rPr>
        <w:t>    Console.Write(match.Value+" ");</w:t>
      </w:r>
      <w:r>
        <w:br w:type="textWrapping"/>
      </w:r>
      <w:r>
        <w:rPr>
          <w:i/>
          <w:iCs/>
        </w:rPr>
        <w:t>}//output 11 22 33</w:t>
      </w:r>
    </w:p>
    <w:p w14:paraId="2A693C35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replace()</w:t>
      </w:r>
    </w:p>
    <w:p w14:paraId="173D537E">
      <w:pPr>
        <w:pStyle w:val="85"/>
        <w:keepNext w:val="0"/>
        <w:keepLines w:val="0"/>
        <w:widowControl/>
        <w:suppressLineNumbers w:val="0"/>
      </w:pPr>
      <w:r>
        <w:t>replace character in string</w:t>
      </w:r>
    </w:p>
    <w:p w14:paraId="59D258C3">
      <w:pPr>
        <w:pStyle w:val="85"/>
        <w:keepNext w:val="0"/>
        <w:keepLines w:val="0"/>
        <w:widowControl/>
        <w:suppressLineNumbers w:val="0"/>
      </w:pPr>
      <w:r>
        <w:t>example:</w:t>
      </w:r>
    </w:p>
    <w:p w14:paraId="07A80FF2">
      <w:pPr>
        <w:pStyle w:val="85"/>
        <w:keepNext w:val="0"/>
        <w:keepLines w:val="0"/>
        <w:widowControl/>
        <w:suppressLineNumbers w:val="0"/>
      </w:pPr>
      <w:r>
        <w:rPr>
          <w:i/>
          <w:iCs/>
        </w:rPr>
        <w:t>string result = Regex.Replace("abc123def",@"\d+","#") ;// result = abc#def</w:t>
      </w:r>
    </w:p>
    <w:p w14:paraId="43E63B2B">
      <w:pPr>
        <w:pStyle w:val="85"/>
        <w:keepNext w:val="0"/>
        <w:keepLines w:val="0"/>
        <w:widowControl/>
        <w:suppressLineNumbers w:val="0"/>
      </w:pPr>
      <w:r>
        <w:t> </w:t>
      </w:r>
    </w:p>
    <w:p w14:paraId="0CBFDC91">
      <w:pPr>
        <w:pStyle w:val="85"/>
        <w:keepNext w:val="0"/>
        <w:keepLines w:val="0"/>
        <w:widowControl/>
        <w:suppressLineNumbers w:val="0"/>
      </w:pPr>
      <w:r>
        <w:rPr>
          <w:rStyle w:val="92"/>
        </w:rPr>
        <w:t>Commonly used RegexOptions</w:t>
      </w:r>
    </w:p>
    <w:p w14:paraId="47E67AAF">
      <w:pPr>
        <w:pStyle w:val="85"/>
        <w:keepNext w:val="0"/>
        <w:keepLines w:val="0"/>
        <w:widowControl/>
        <w:suppressLineNumbers w:val="0"/>
      </w:pPr>
      <w:r>
        <w:rPr>
          <w:rStyle w:val="92"/>
        </w:rPr>
        <w:t>RegexOptions.IgnoreCase: Case-insensitive</w:t>
      </w:r>
    </w:p>
    <w:p w14:paraId="11DED6B4">
      <w:pPr>
        <w:pStyle w:val="85"/>
        <w:keepNext w:val="0"/>
        <w:keepLines w:val="0"/>
        <w:widowControl/>
        <w:suppressLineNumbers w:val="0"/>
      </w:pPr>
      <w:r>
        <w:rPr>
          <w:i/>
          <w:iCs/>
        </w:rPr>
        <w:t>Console.WriteLine(Regex.IsMatch("HELLO", "hello", RegexOptions.IgnoreCase));//output True</w:t>
      </w:r>
    </w:p>
    <w:p w14:paraId="161DB967">
      <w:pPr>
        <w:pStyle w:val="85"/>
        <w:keepNext w:val="0"/>
        <w:keepLines w:val="0"/>
        <w:widowControl/>
        <w:suppressLineNumbers w:val="0"/>
      </w:pPr>
      <w:r>
        <w:rPr>
          <w:rStyle w:val="92"/>
        </w:rPr>
        <w:t>RehexOptional.Multiline</w:t>
      </w:r>
    </w:p>
    <w:p w14:paraId="4D3CA55F">
      <w:pPr>
        <w:pStyle w:val="85"/>
        <w:keepNext w:val="0"/>
        <w:keepLines w:val="0"/>
        <w:widowControl/>
        <w:suppressLineNumbers w:val="0"/>
      </w:pPr>
      <w:r>
        <w:t>^= beginning of each line(not string)</w:t>
      </w:r>
    </w:p>
    <w:p w14:paraId="4BF87E61">
      <w:pPr>
        <w:pStyle w:val="85"/>
        <w:keepNext w:val="0"/>
        <w:keepLines w:val="0"/>
        <w:widowControl/>
        <w:suppressLineNumbers w:val="0"/>
      </w:pPr>
      <w:r>
        <w:t>$=end of each line(not string)</w:t>
      </w:r>
    </w:p>
    <w:p w14:paraId="4EFE6B2C">
      <w:pPr>
        <w:pStyle w:val="85"/>
        <w:keepNext w:val="0"/>
        <w:keepLines w:val="0"/>
        <w:widowControl/>
        <w:suppressLineNumbers w:val="0"/>
      </w:pPr>
      <w:r>
        <w:t>use when text have multiple line</w:t>
      </w:r>
    </w:p>
    <w:p w14:paraId="4924F4B8">
      <w:pPr>
        <w:pStyle w:val="85"/>
        <w:keepNext w:val="0"/>
        <w:keepLines w:val="0"/>
        <w:widowControl/>
        <w:suppressLineNumbers w:val="0"/>
      </w:pPr>
      <w:r>
        <w:t>example: </w:t>
      </w:r>
    </w:p>
    <w:p w14:paraId="6634EFBE">
      <w:pPr>
        <w:pStyle w:val="85"/>
        <w:keepNext w:val="0"/>
        <w:keepLines w:val="0"/>
        <w:widowControl/>
        <w:suppressLineNumbers w:val="0"/>
      </w:pPr>
      <w:r>
        <w:rPr>
          <w:i/>
          <w:iCs/>
        </w:rPr>
        <w:t>string text = "abs1111\nmotconvit";</w:t>
      </w:r>
      <w:r>
        <w:br w:type="textWrapping"/>
      </w:r>
      <w:r>
        <w:rPr>
          <w:i/>
          <w:iCs/>
        </w:rPr>
        <w:t>Console.WriteLine(Regex.IsMatch(text, "^motconvit", RegexOptions.Multiline));</w:t>
      </w:r>
    </w:p>
    <w:p w14:paraId="3D503B57">
      <w:pPr>
        <w:pStyle w:val="85"/>
        <w:keepNext w:val="0"/>
        <w:keepLines w:val="0"/>
        <w:widowControl/>
        <w:suppressLineNumbers w:val="0"/>
      </w:pPr>
      <w:r>
        <w:rPr>
          <w:rStyle w:val="92"/>
        </w:rPr>
        <w:t>RegexOptions.Singleline</w:t>
      </w:r>
    </w:p>
    <w:p w14:paraId="68214C51">
      <w:pPr>
        <w:pStyle w:val="85"/>
        <w:keepNext w:val="0"/>
        <w:keepLines w:val="0"/>
        <w:widowControl/>
        <w:suppressLineNumbers w:val="0"/>
      </w:pPr>
      <w:r>
        <w:t>the period(.)match everything-&gt; . no match breaks line</w:t>
      </w:r>
    </w:p>
    <w:p w14:paraId="49C5C55B">
      <w:pPr>
        <w:pStyle w:val="85"/>
        <w:keepNext w:val="0"/>
        <w:keepLines w:val="0"/>
        <w:widowControl/>
        <w:suppressLineNumbers w:val="0"/>
      </w:pPr>
      <w:r>
        <w:t>example</w:t>
      </w:r>
    </w:p>
    <w:p w14:paraId="14F28AC6">
      <w:pPr>
        <w:pStyle w:val="85"/>
        <w:keepNext w:val="0"/>
        <w:keepLines w:val="0"/>
        <w:widowControl/>
        <w:suppressLineNumbers w:val="0"/>
      </w:pPr>
      <w:r>
        <w:rPr>
          <w:i/>
          <w:iCs/>
        </w:rPr>
        <w:t>string text = "abs\ndcnb";</w:t>
      </w:r>
      <w:r>
        <w:br w:type="textWrapping"/>
      </w:r>
      <w:r>
        <w:rPr>
          <w:i/>
          <w:iCs/>
        </w:rPr>
        <w:t>Console.WriteLine(Regex.IsMatch(text,"abs.dcnb", RegexOptions.Singleline)); false</w:t>
      </w:r>
    </w:p>
    <w:p w14:paraId="5B559434">
      <w:pPr>
        <w:pStyle w:val="85"/>
        <w:keepNext w:val="0"/>
        <w:keepLines w:val="0"/>
        <w:widowControl/>
        <w:suppressLineNumbers w:val="0"/>
      </w:pPr>
      <w:r>
        <w:t> </w:t>
      </w:r>
    </w:p>
    <w:p w14:paraId="0C432F78">
      <w:pPr>
        <w:pStyle w:val="85"/>
        <w:keepNext w:val="0"/>
        <w:keepLines w:val="0"/>
        <w:widowControl/>
        <w:suppressLineNumbers w:val="0"/>
      </w:pPr>
      <w:r>
        <w:rPr>
          <w:i/>
          <w:iCs/>
        </w:rPr>
        <w:t>string text = "abs\ndcnb";</w:t>
      </w:r>
      <w:r>
        <w:br w:type="textWrapping"/>
      </w:r>
      <w:r>
        <w:rPr>
          <w:i/>
          <w:iCs/>
        </w:rPr>
        <w:t>Console.WriteLine(Regex.IsMatch(text,"abs.dcnb", RegexOptions.Singleline)); //True</w:t>
      </w:r>
    </w:p>
    <w:p w14:paraId="68C2147A">
      <w:pPr>
        <w:pStyle w:val="85"/>
        <w:keepNext w:val="0"/>
        <w:keepLines w:val="0"/>
        <w:widowControl/>
        <w:suppressLineNumbers w:val="0"/>
      </w:pPr>
      <w:r>
        <w:t> </w:t>
      </w:r>
    </w:p>
    <w:p w14:paraId="16CC6804">
      <w:pPr>
        <w:pStyle w:val="85"/>
        <w:keepNext w:val="0"/>
        <w:keepLines w:val="0"/>
        <w:widowControl/>
        <w:suppressLineNumbers w:val="0"/>
      </w:pPr>
      <w:r>
        <w:rPr>
          <w:rStyle w:val="92"/>
        </w:rPr>
        <w:t>RegexOptions.Compiled</w:t>
      </w:r>
    </w:p>
    <w:p w14:paraId="191D8AC8">
      <w:pPr>
        <w:pStyle w:val="85"/>
        <w:keepNext w:val="0"/>
        <w:keepLines w:val="0"/>
        <w:widowControl/>
        <w:suppressLineNumbers w:val="0"/>
      </w:pPr>
      <w:r>
        <w:t>regex is compiled into machine code for faster excecute </w:t>
      </w:r>
    </w:p>
    <w:p w14:paraId="0CF134D0">
      <w:pPr>
        <w:pStyle w:val="85"/>
        <w:keepNext w:val="0"/>
        <w:keepLines w:val="0"/>
        <w:widowControl/>
        <w:suppressLineNumbers w:val="0"/>
      </w:pPr>
      <w:r>
        <w:t>good for Regex that are used repeatedly(validate large amount of data)</w:t>
      </w:r>
    </w:p>
    <w:p w14:paraId="5878E957">
      <w:pPr>
        <w:pStyle w:val="85"/>
        <w:keepNext w:val="0"/>
        <w:keepLines w:val="0"/>
        <w:widowControl/>
        <w:suppressLineNumbers w:val="0"/>
      </w:pPr>
      <w:r>
        <w:t>it's not recommend for single-run regex because compilation takes time initially. </w:t>
      </w:r>
    </w:p>
    <w:p w14:paraId="6DA7C286">
      <w:pPr>
        <w:pStyle w:val="85"/>
        <w:keepNext w:val="0"/>
        <w:keepLines w:val="0"/>
        <w:widowControl/>
        <w:suppressLineNumbers w:val="0"/>
      </w:pPr>
      <w:r>
        <w:rPr>
          <w:rStyle w:val="92"/>
        </w:rPr>
        <w:t>RegexOptions.CultureInvariant</w:t>
      </w:r>
    </w:p>
    <w:p w14:paraId="04EB51B0">
      <w:pPr>
        <w:pStyle w:val="85"/>
        <w:keepNext w:val="0"/>
        <w:keepLines w:val="0"/>
        <w:widowControl/>
        <w:suppressLineNumbers w:val="0"/>
      </w:pPr>
      <w:r>
        <w:t>remove in the influence of the system's culture(vi-VN.en-US, etc) help ensure regex  consistent results </w:t>
      </w:r>
    </w:p>
    <w:p w14:paraId="4402142A">
      <w:pPr>
        <w:pStyle w:val="85"/>
        <w:keepNext w:val="0"/>
        <w:keepLines w:val="0"/>
        <w:widowControl/>
        <w:suppressLineNumbers w:val="0"/>
      </w:pPr>
      <w:r>
        <w:t>(regex consistent is mean behaves the same every where, no matter the culture/language settings of the system)</w:t>
      </w:r>
    </w:p>
    <w:p w14:paraId="234C8334">
      <w:pPr>
        <w:pStyle w:val="85"/>
        <w:keepNext w:val="0"/>
        <w:keepLines w:val="0"/>
        <w:widowControl/>
        <w:suppressLineNumbers w:val="0"/>
      </w:pPr>
      <w:r>
        <w:rPr>
          <w:i/>
          <w:iCs/>
        </w:rPr>
        <w:t>issue: I have no problem today</w:t>
      </w:r>
    </w:p>
    <w:p w14:paraId="4D9D4D97">
      <w:pPr>
        <w:pStyle w:val="85"/>
        <w:keepNext w:val="0"/>
        <w:keepLines w:val="0"/>
        <w:widowControl/>
        <w:suppressLineNumbers w:val="0"/>
      </w:pPr>
      <w:r>
        <w:rPr>
          <w:i/>
          <w:iCs/>
        </w:rPr>
        <w:t>Plan for next monday: Continue learning escapes, character classes, anchors, quantifiers, group</w:t>
      </w:r>
    </w:p>
    <w:p w14:paraId="7811E504">
      <w:bookmarkStart w:id="0" w:name="_GoBack"/>
      <w:bookmarkEnd w:id="0"/>
    </w:p>
    <w:p w14:paraId="681DE90C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52A103"/>
    <w:multiLevelType w:val="multilevel"/>
    <w:tmpl w:val="8C52A10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77B71A7"/>
    <w:multiLevelType w:val="multilevel"/>
    <w:tmpl w:val="A77B71A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EFF74FCA"/>
    <w:multiLevelType w:val="multilevel"/>
    <w:tmpl w:val="EFF74F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4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5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6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7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8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9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10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11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2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13">
    <w:nsid w:val="680CE17B"/>
    <w:multiLevelType w:val="multilevel"/>
    <w:tmpl w:val="680CE17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734B7DC9"/>
    <w:multiLevelType w:val="multilevel"/>
    <w:tmpl w:val="734B7DC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2"/>
  </w:num>
  <w:num w:numId="2">
    <w:abstractNumId w:val="10"/>
  </w:num>
  <w:num w:numId="3">
    <w:abstractNumId w:val="9"/>
  </w:num>
  <w:num w:numId="4">
    <w:abstractNumId w:val="8"/>
  </w:num>
  <w:num w:numId="5">
    <w:abstractNumId w:val="7"/>
  </w:num>
  <w:num w:numId="6">
    <w:abstractNumId w:val="11"/>
  </w:num>
  <w:num w:numId="7">
    <w:abstractNumId w:val="6"/>
  </w:num>
  <w:num w:numId="8">
    <w:abstractNumId w:val="5"/>
  </w:num>
  <w:num w:numId="9">
    <w:abstractNumId w:val="4"/>
  </w:num>
  <w:num w:numId="10">
    <w:abstractNumId w:val="3"/>
  </w:num>
  <w:num w:numId="11">
    <w:abstractNumId w:val="14"/>
  </w:num>
  <w:num w:numId="12">
    <w:abstractNumId w:val="1"/>
  </w:num>
  <w:num w:numId="13">
    <w:abstractNumId w:val="13"/>
  </w:num>
  <w:num w:numId="14">
    <w:abstractNumId w:val="0"/>
  </w:num>
  <w:num w:numId="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61D4C60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37F5A33"/>
    <w:rsid w:val="1D3347F1"/>
    <w:rsid w:val="32057D73"/>
    <w:rsid w:val="68377522"/>
    <w:rsid w:val="761D4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qFormat="1"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unhideWhenUsed="0" w:uiPriority="0" w:semiHidden="0" w:name="HTML Preformatted"/>
    <w:lsdException w:qFormat="1"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qFormat/>
    <w:uiPriority w:val="0"/>
    <w:pPr>
      <w:keepNext/>
      <w:keepLines/>
      <w:spacing w:line="360" w:lineRule="auto"/>
      <w:ind w:left="216" w:hanging="216"/>
      <w:jc w:val="center"/>
      <w:outlineLvl w:val="0"/>
    </w:pPr>
    <w:rPr>
      <w:rFonts w:ascii="Times New Roman" w:hAnsi="Times New Roman" w:cs="Times New Roman"/>
      <w:b/>
      <w:color w:val="000000" w:themeColor="text1"/>
      <w:sz w:val="26"/>
      <w:szCs w:val="26"/>
      <w:lang w:val="vi" w:eastAsia="en-US"/>
      <w14:textFill>
        <w14:solidFill>
          <w14:schemeClr w14:val="tx1"/>
        </w14:solidFill>
      </w14:textFill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80" w:after="40"/>
      <w:ind w:left="720" w:hanging="720"/>
      <w:outlineLvl w:val="3"/>
    </w:pPr>
    <w:rPr>
      <w:rFonts w:ascii="Times New Roman" w:hAnsi="Times New Roman"/>
      <w:b/>
      <w:bCs/>
      <w:i/>
      <w:iCs/>
      <w:color w:val="000000"/>
      <w:sz w:val="28"/>
      <w:szCs w:val="30"/>
      <w:lang w:val="vi" w:eastAsia="en-US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uiPriority w:val="0"/>
    <w:rPr>
      <w:sz w:val="16"/>
      <w:szCs w:val="16"/>
    </w:rPr>
  </w:style>
  <w:style w:type="paragraph" w:styleId="14">
    <w:name w:val="Block Text"/>
    <w:basedOn w:val="1"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uiPriority w:val="0"/>
    <w:pPr>
      <w:ind w:firstLine="420" w:firstLineChars="100"/>
    </w:pPr>
  </w:style>
  <w:style w:type="paragraph" w:styleId="19">
    <w:name w:val="Body Text Indent"/>
    <w:basedOn w:val="1"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uiPriority w:val="0"/>
    <w:pPr>
      <w:ind w:left="100" w:leftChars="2100"/>
    </w:pPr>
  </w:style>
  <w:style w:type="character" w:styleId="25">
    <w:name w:val="annotation reference"/>
    <w:basedOn w:val="11"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qFormat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qFormat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qFormat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2026-10-21T13:30:00Z</dcterms:created>
  <dc:creator>Dũng Dương</dc:creator>
  <cp:lastModifiedBy>Dũng Dương</cp:lastModifiedBy>
  <dcterms:modified xsi:type="dcterms:W3CDTF">2026-10-21T13:35:45Z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96844A40A94E4D3B929E1EB02E97BF38_11</vt:lpwstr>
  </property>
</Properties>
</file>