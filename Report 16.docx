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12F17"/>
    <w:p w14:paraId="7811E504"/>
    <w:p w14:paraId="7217C6CE">
      <w:pPr>
        <w:pStyle w:val="85"/>
        <w:keepNext w:val="0"/>
        <w:keepLines w:val="0"/>
        <w:widowControl/>
        <w:suppressLineNumbers w:val="0"/>
      </w:pPr>
      <w:r>
        <w:t>Report 16/1/2026</w:t>
      </w:r>
    </w:p>
    <w:p w14:paraId="7DED137C">
      <w:pPr>
        <w:pStyle w:val="85"/>
        <w:keepNext w:val="0"/>
        <w:keepLines w:val="0"/>
        <w:widowControl/>
        <w:suppressLineNumbers w:val="0"/>
      </w:pPr>
      <w:r>
        <w:t>Today I learning</w:t>
      </w:r>
    </w:p>
    <w:p w14:paraId="6C83361A">
      <w:pPr>
        <w:pStyle w:val="85"/>
        <w:keepNext w:val="0"/>
        <w:keepLines w:val="0"/>
        <w:widowControl/>
        <w:suppressLineNumbers w:val="0"/>
      </w:pPr>
      <w:r>
        <w:t> </w:t>
      </w:r>
    </w:p>
    <w:p w14:paraId="6DF58F6A">
      <w:pPr>
        <w:pStyle w:val="85"/>
        <w:keepNext w:val="0"/>
        <w:keepLines w:val="0"/>
        <w:widowControl/>
        <w:suppressLineNumbers w:val="0"/>
      </w:pPr>
      <w:r>
        <w:rPr>
          <w:rStyle w:val="92"/>
        </w:rPr>
        <w:t>How to Handle Window in Selenium C#?</w:t>
      </w:r>
    </w:p>
    <w:p w14:paraId="3F1FBE06">
      <w:pPr>
        <w:keepNext w:val="0"/>
        <w:keepLines w:val="0"/>
        <w:widowControl/>
        <w:numPr>
          <w:ilvl w:val="0"/>
          <w:numId w:val="11"/>
        </w:numPr>
        <w:suppressLineNumbers w:val="0"/>
        <w:spacing w:before="0" w:beforeAutospacing="1" w:after="0" w:afterAutospacing="1"/>
        <w:ind w:left="720" w:hanging="360"/>
      </w:pPr>
      <w:r>
        <w:t>On an HTML page, a link can open up in a new window, to identify an opened browser window Selenium driver keep a map of Opened window and Window handle</w:t>
      </w:r>
    </w:p>
    <w:p w14:paraId="4F83445E">
      <w:pPr>
        <w:keepNext w:val="0"/>
        <w:keepLines w:val="0"/>
        <w:widowControl/>
        <w:numPr>
          <w:ilvl w:val="0"/>
          <w:numId w:val="11"/>
        </w:numPr>
        <w:suppressLineNumbers w:val="0"/>
        <w:spacing w:before="0" w:beforeAutospacing="1" w:after="0" w:afterAutospacing="1"/>
        <w:ind w:left="720" w:hanging="360"/>
      </w:pPr>
      <w:r>
        <w:t>Window Handle is a unique string value that uniquely identifies a browser window</w:t>
      </w:r>
    </w:p>
    <w:p w14:paraId="1F2EA1FD">
      <w:pPr>
        <w:keepNext w:val="0"/>
        <w:keepLines w:val="0"/>
        <w:widowControl/>
        <w:numPr>
          <w:ilvl w:val="0"/>
          <w:numId w:val="11"/>
        </w:numPr>
        <w:suppressLineNumbers w:val="0"/>
        <w:spacing w:before="0" w:beforeAutospacing="1" w:after="0" w:afterAutospacing="1"/>
        <w:ind w:left="720" w:hanging="360"/>
      </w:pPr>
      <w:r>
        <w:t>To get Handle Window se use to methods CurrentWindowHandle-WindowHandles</w:t>
      </w:r>
    </w:p>
    <w:p w14:paraId="40738D51">
      <w:pPr>
        <w:keepNext w:val="0"/>
        <w:keepLines w:val="0"/>
        <w:widowControl/>
        <w:numPr>
          <w:ilvl w:val="0"/>
          <w:numId w:val="11"/>
        </w:numPr>
        <w:suppressLineNumbers w:val="0"/>
        <w:spacing w:before="0" w:beforeAutospacing="1" w:after="0" w:afterAutospacing="1"/>
        <w:ind w:left="720" w:hanging="360"/>
      </w:pPr>
      <w:r>
        <w:rPr>
          <w:rStyle w:val="92"/>
        </w:rPr>
        <w:t xml:space="preserve">CurrentWindowHandle </w:t>
      </w:r>
      <w:r>
        <w:t>will return a string, that identify the current focused the browser window </w:t>
      </w:r>
    </w:p>
    <w:p w14:paraId="16951BE1">
      <w:pPr>
        <w:keepNext w:val="0"/>
        <w:keepLines w:val="0"/>
        <w:widowControl/>
        <w:numPr>
          <w:ilvl w:val="0"/>
          <w:numId w:val="11"/>
        </w:numPr>
        <w:suppressLineNumbers w:val="0"/>
        <w:spacing w:before="0" w:beforeAutospacing="1" w:after="0" w:afterAutospacing="1"/>
        <w:ind w:left="720" w:hanging="360"/>
      </w:pPr>
      <w:r>
        <w:t>when do we use it? To store the parent window, return the original window after processing the child window</w:t>
      </w:r>
    </w:p>
    <w:p w14:paraId="04A9A897">
      <w:pPr>
        <w:keepNext w:val="0"/>
        <w:keepLines w:val="0"/>
        <w:widowControl/>
        <w:numPr>
          <w:ilvl w:val="0"/>
          <w:numId w:val="11"/>
        </w:numPr>
        <w:suppressLineNumbers w:val="0"/>
        <w:spacing w:before="0" w:beforeAutospacing="1" w:after="0" w:afterAutospacing="1"/>
        <w:ind w:left="720" w:hanging="360"/>
      </w:pPr>
      <w:r>
        <w:rPr>
          <w:rStyle w:val="92"/>
        </w:rPr>
        <w:t xml:space="preserve">WindowHandles </w:t>
      </w:r>
      <w:r>
        <w:t>return a ReadOnlyCollection(the list you can read but not change)of all Window Handles of all browser that we were  opened </w:t>
      </w:r>
    </w:p>
    <w:p w14:paraId="63BA6DD0">
      <w:pPr>
        <w:keepNext w:val="0"/>
        <w:keepLines w:val="0"/>
        <w:widowControl/>
        <w:numPr>
          <w:ilvl w:val="0"/>
          <w:numId w:val="11"/>
        </w:numPr>
        <w:suppressLineNumbers w:val="0"/>
        <w:spacing w:before="0" w:beforeAutospacing="1" w:after="0" w:afterAutospacing="1"/>
        <w:ind w:left="720" w:hanging="360"/>
      </w:pPr>
      <w:r>
        <w:rPr>
          <w:i/>
          <w:iCs/>
        </w:rPr>
        <w:t>driver.Switch().Window(String WindowHandle)//that command switch driver control from parent window to child window</w:t>
      </w:r>
    </w:p>
    <w:p w14:paraId="0EA23E69">
      <w:pPr>
        <w:pStyle w:val="85"/>
        <w:keepNext w:val="0"/>
        <w:keepLines w:val="0"/>
        <w:widowControl/>
        <w:suppressLineNumbers w:val="0"/>
      </w:pPr>
      <w:r>
        <w:t>some case we need multiple window:</w:t>
      </w:r>
    </w:p>
    <w:p w14:paraId="1723E3BB">
      <w:pPr>
        <w:keepNext w:val="0"/>
        <w:keepLines w:val="0"/>
        <w:widowControl/>
        <w:numPr>
          <w:ilvl w:val="0"/>
          <w:numId w:val="12"/>
        </w:numPr>
        <w:suppressLineNumbers w:val="0"/>
        <w:spacing w:before="0" w:beforeAutospacing="1" w:after="0" w:afterAutospacing="1"/>
        <w:ind w:left="720" w:hanging="360"/>
      </w:pPr>
      <w:r>
        <w:t>Login using a third party like Google/ Facebook/Microsoft</w:t>
      </w:r>
    </w:p>
    <w:p w14:paraId="33139B17">
      <w:pPr>
        <w:keepNext w:val="0"/>
        <w:keepLines w:val="0"/>
        <w:widowControl/>
        <w:numPr>
          <w:ilvl w:val="0"/>
          <w:numId w:val="12"/>
        </w:numPr>
        <w:suppressLineNumbers w:val="0"/>
        <w:spacing w:before="0" w:beforeAutospacing="1" w:after="0" w:afterAutospacing="1"/>
        <w:ind w:left="720" w:hanging="360"/>
      </w:pPr>
      <w:r>
        <w:t>click link, open new tab</w:t>
      </w:r>
    </w:p>
    <w:p w14:paraId="233A3DFF">
      <w:pPr>
        <w:pStyle w:val="85"/>
        <w:keepNext w:val="0"/>
        <w:keepLines w:val="0"/>
        <w:widowControl/>
        <w:suppressLineNumbers w:val="0"/>
      </w:pPr>
      <w:r>
        <w:rPr>
          <w:rStyle w:val="92"/>
        </w:rPr>
        <w:t>Implicit Wait Command </w:t>
      </w:r>
    </w:p>
    <w:p w14:paraId="1C366739">
      <w:pPr>
        <w:keepNext w:val="0"/>
        <w:keepLines w:val="0"/>
        <w:widowControl/>
        <w:numPr>
          <w:ilvl w:val="0"/>
          <w:numId w:val="13"/>
        </w:numPr>
        <w:suppressLineNumbers w:val="0"/>
        <w:spacing w:before="0" w:beforeAutospacing="1" w:after="0" w:afterAutospacing="1"/>
        <w:ind w:left="720" w:hanging="360"/>
      </w:pPr>
      <w:r>
        <w:t>Implicit Wait used to inform  WebDriver that there could be case the Website Element not present Instanneously</w:t>
      </w:r>
    </w:p>
    <w:p w14:paraId="70C85699">
      <w:pPr>
        <w:keepNext w:val="0"/>
        <w:keepLines w:val="0"/>
        <w:widowControl/>
        <w:numPr>
          <w:ilvl w:val="0"/>
          <w:numId w:val="13"/>
        </w:numPr>
        <w:suppressLineNumbers w:val="0"/>
        <w:spacing w:before="0" w:beforeAutospacing="1" w:after="0" w:afterAutospacing="1"/>
        <w:ind w:left="720" w:hanging="360"/>
      </w:pPr>
      <w:r>
        <w:t>Default value of implicit wait is đ seconds. that mean it will throw an exception if element is not found.</w:t>
      </w:r>
    </w:p>
    <w:p w14:paraId="2992E68B">
      <w:pPr>
        <w:keepNext w:val="0"/>
        <w:keepLines w:val="0"/>
        <w:widowControl/>
        <w:numPr>
          <w:ilvl w:val="0"/>
          <w:numId w:val="13"/>
        </w:numPr>
        <w:suppressLineNumbers w:val="0"/>
        <w:spacing w:before="0" w:beforeAutospacing="1" w:after="0" w:afterAutospacing="1"/>
        <w:ind w:left="720" w:hanging="360"/>
      </w:pPr>
      <w:r>
        <w:t>Polling 250ms that mean selenium queries DOM once  every 250ms</w:t>
      </w:r>
    </w:p>
    <w:p w14:paraId="1847C1A4">
      <w:pPr>
        <w:keepNext w:val="0"/>
        <w:keepLines w:val="0"/>
        <w:widowControl/>
        <w:numPr>
          <w:ilvl w:val="0"/>
          <w:numId w:val="13"/>
        </w:numPr>
        <w:suppressLineNumbers w:val="0"/>
        <w:spacing w:before="0" w:beforeAutospacing="1" w:after="0" w:afterAutospacing="1"/>
        <w:ind w:left="720" w:hanging="360"/>
      </w:pPr>
      <w:r>
        <w:rPr>
          <w:rStyle w:val="92"/>
          <w:i/>
          <w:iCs/>
        </w:rPr>
        <w:t>Implicit wait applies for the session this mean It apply for all findElement/findElements, Unconditional Wait. I things this is most important to decide we should use Implicit Wait or Explicit Wait</w:t>
      </w:r>
    </w:p>
    <w:p w14:paraId="5E368C11">
      <w:pPr>
        <w:keepNext w:val="0"/>
        <w:keepLines w:val="0"/>
        <w:widowControl/>
        <w:numPr>
          <w:ilvl w:val="0"/>
          <w:numId w:val="13"/>
        </w:numPr>
        <w:suppressLineNumbers w:val="0"/>
        <w:spacing w:before="0" w:beforeAutospacing="1" w:after="0" w:afterAutospacing="1"/>
        <w:ind w:left="720" w:hanging="360"/>
      </w:pPr>
      <w:r>
        <w:t>Implicit Wait can be changed the wait time every time in the session like:</w:t>
      </w:r>
    </w:p>
    <w:p w14:paraId="1F38604B">
      <w:pPr>
        <w:pStyle w:val="85"/>
        <w:keepNext w:val="0"/>
        <w:keepLines w:val="0"/>
        <w:widowControl/>
        <w:suppressLineNumbers w:val="0"/>
      </w:pPr>
      <w:r>
        <w:rPr>
          <w:i/>
          <w:iCs/>
        </w:rPr>
        <w:t>driver.Manage.Timeouts.ImplicitWait() = TimeSpan.FromSeconds(5);</w:t>
      </w:r>
    </w:p>
    <w:p w14:paraId="2034D75A">
      <w:pPr>
        <w:pStyle w:val="85"/>
        <w:keepNext w:val="0"/>
        <w:keepLines w:val="0"/>
        <w:widowControl/>
        <w:suppressLineNumbers w:val="0"/>
      </w:pPr>
      <w:r>
        <w:rPr>
          <w:i/>
          <w:iCs/>
        </w:rPr>
        <w:t>IWebElement a = driver.findElement(by.Xpath("....."));  </w:t>
      </w:r>
    </w:p>
    <w:p w14:paraId="4DE7D276">
      <w:pPr>
        <w:pStyle w:val="85"/>
        <w:keepNext w:val="0"/>
        <w:keepLines w:val="0"/>
        <w:widowControl/>
        <w:suppressLineNumbers w:val="0"/>
      </w:pPr>
      <w:r>
        <w:rPr>
          <w:i/>
          <w:iCs/>
        </w:rPr>
        <w:t>driver.Manage.Timeouts.ImplicitWait() = TimeSpan.FromSeconds(10);</w:t>
      </w:r>
    </w:p>
    <w:p w14:paraId="18CEC261">
      <w:pPr>
        <w:keepNext w:val="0"/>
        <w:keepLines w:val="0"/>
        <w:widowControl/>
        <w:numPr>
          <w:ilvl w:val="0"/>
          <w:numId w:val="14"/>
        </w:numPr>
        <w:suppressLineNumbers w:val="0"/>
        <w:spacing w:before="0" w:beforeAutospacing="1" w:after="0" w:afterAutospacing="1"/>
        <w:ind w:left="720" w:hanging="360"/>
      </w:pPr>
      <w:r>
        <w:t>if the element is not found within the specified limit of the Implicit Wait, a NoSuchElementException is throw by Webdriver.</w:t>
      </w:r>
    </w:p>
    <w:p w14:paraId="05723E08">
      <w:pPr>
        <w:pStyle w:val="85"/>
        <w:keepNext w:val="0"/>
        <w:keepLines w:val="0"/>
        <w:widowControl/>
        <w:suppressLineNumbers w:val="0"/>
      </w:pPr>
      <w:r>
        <w:rPr>
          <w:rStyle w:val="92"/>
        </w:rPr>
        <w:t>Explicit Waits FluentWaits in selenium C#</w:t>
      </w:r>
    </w:p>
    <w:p w14:paraId="3ED53D4F">
      <w:pPr>
        <w:keepNext w:val="0"/>
        <w:keepLines w:val="0"/>
        <w:widowControl/>
        <w:numPr>
          <w:ilvl w:val="0"/>
          <w:numId w:val="15"/>
        </w:numPr>
        <w:suppressLineNumbers w:val="0"/>
        <w:spacing w:before="0" w:beforeAutospacing="1" w:after="0" w:afterAutospacing="1"/>
        <w:ind w:left="720" w:hanging="360"/>
      </w:pPr>
      <w:r>
        <w:t>FluentWait is platform class, allow configuration: timeout, polling interval, ignore exception, conditional</w:t>
      </w:r>
    </w:p>
    <w:p w14:paraId="6B2BBD2D">
      <w:pPr>
        <w:keepNext w:val="0"/>
        <w:keepLines w:val="0"/>
        <w:widowControl/>
        <w:numPr>
          <w:ilvl w:val="0"/>
          <w:numId w:val="15"/>
        </w:numPr>
        <w:suppressLineNumbers w:val="0"/>
        <w:spacing w:before="0" w:beforeAutospacing="1" w:after="0" w:afterAutospacing="1"/>
        <w:ind w:left="720" w:hanging="360"/>
      </w:pPr>
      <w:r>
        <w:t>Explicit Wait is wrapper of FluentWait </w:t>
      </w:r>
    </w:p>
    <w:p w14:paraId="766AB67E">
      <w:pPr>
        <w:keepNext w:val="0"/>
        <w:keepLines w:val="0"/>
        <w:widowControl/>
        <w:numPr>
          <w:ilvl w:val="0"/>
          <w:numId w:val="15"/>
        </w:numPr>
        <w:suppressLineNumbers w:val="0"/>
        <w:spacing w:before="0" w:beforeAutospacing="1" w:after="0" w:afterAutospacing="1"/>
        <w:ind w:left="720" w:hanging="360"/>
      </w:pPr>
      <w:r>
        <w:rPr>
          <w:rStyle w:val="92"/>
        </w:rPr>
        <w:t>Explicit Wait set conditional for every findElement/findElements , 1 Explicit Wait Command apply 1 specific action in website element</w:t>
      </w:r>
    </w:p>
    <w:p w14:paraId="1CBC33CA">
      <w:pPr>
        <w:keepNext w:val="0"/>
        <w:keepLines w:val="0"/>
        <w:widowControl/>
        <w:numPr>
          <w:ilvl w:val="0"/>
          <w:numId w:val="15"/>
        </w:numPr>
        <w:suppressLineNumbers w:val="0"/>
        <w:spacing w:before="0" w:beforeAutospacing="1" w:after="0" w:afterAutospacing="1"/>
        <w:ind w:left="720" w:hanging="360"/>
      </w:pPr>
      <w:r>
        <w:rPr>
          <w:rStyle w:val="92"/>
        </w:rPr>
        <w:t>Most website nowadays are dynamic website , element can change every day so we should use Explicit Wait .</w:t>
      </w:r>
    </w:p>
    <w:p w14:paraId="4AF802F2">
      <w:pPr>
        <w:pStyle w:val="85"/>
        <w:keepNext w:val="0"/>
        <w:keepLines w:val="0"/>
        <w:widowControl/>
        <w:suppressLineNumbers w:val="0"/>
      </w:pPr>
      <w:r>
        <w:rPr>
          <w:rStyle w:val="92"/>
        </w:rPr>
        <w:t>Switch Command</w:t>
      </w:r>
    </w:p>
    <w:p w14:paraId="4D8744C0">
      <w:pPr>
        <w:pStyle w:val="85"/>
        <w:keepNext w:val="0"/>
        <w:keepLines w:val="0"/>
        <w:widowControl/>
        <w:suppressLineNumbers w:val="0"/>
      </w:pPr>
      <w:r>
        <w:t>the new pop up window(or new tab)show another html page that open new context, so we should switch context to the new window and the we can communicate with the new window</w:t>
      </w:r>
    </w:p>
    <w:p w14:paraId="6E39927E">
      <w:pPr>
        <w:keepNext w:val="0"/>
        <w:keepLines w:val="0"/>
        <w:widowControl/>
        <w:numPr>
          <w:ilvl w:val="0"/>
          <w:numId w:val="16"/>
        </w:numPr>
        <w:suppressLineNumbers w:val="0"/>
        <w:spacing w:before="0" w:beforeAutospacing="1" w:after="0" w:afterAutospacing="1"/>
        <w:ind w:left="720" w:hanging="360"/>
      </w:pPr>
      <w:r>
        <w:t>driver.SwitchTo().Alert() switch context to alert box</w:t>
      </w:r>
    </w:p>
    <w:p w14:paraId="17E40A30">
      <w:pPr>
        <w:keepNext w:val="0"/>
        <w:keepLines w:val="0"/>
        <w:widowControl/>
        <w:numPr>
          <w:ilvl w:val="0"/>
          <w:numId w:val="16"/>
        </w:numPr>
        <w:suppressLineNumbers w:val="0"/>
        <w:spacing w:before="0" w:beforeAutospacing="1" w:after="0" w:afterAutospacing="1"/>
        <w:ind w:left="720" w:hanging="360"/>
      </w:pPr>
      <w:r>
        <w:t>driver.SwitchTo().Frame() switch context to frame/Iframe</w:t>
      </w:r>
    </w:p>
    <w:p w14:paraId="5ABEF93E">
      <w:pPr>
        <w:keepNext w:val="0"/>
        <w:keepLines w:val="0"/>
        <w:widowControl/>
        <w:numPr>
          <w:ilvl w:val="0"/>
          <w:numId w:val="16"/>
        </w:numPr>
        <w:suppressLineNumbers w:val="0"/>
        <w:spacing w:before="0" w:beforeAutospacing="1" w:after="0" w:afterAutospacing="1"/>
        <w:ind w:left="720" w:hanging="360"/>
      </w:pPr>
      <w:r>
        <w:t>driver.SwitchTo().ParentFrame()  return parent frame if you are on nested frame </w:t>
      </w:r>
    </w:p>
    <w:p w14:paraId="08D0FBB4">
      <w:pPr>
        <w:keepNext w:val="0"/>
        <w:keepLines w:val="0"/>
        <w:widowControl/>
        <w:numPr>
          <w:ilvl w:val="0"/>
          <w:numId w:val="16"/>
        </w:numPr>
        <w:suppressLineNumbers w:val="0"/>
        <w:spacing w:before="0" w:beforeAutospacing="1" w:after="0" w:afterAutospacing="1"/>
        <w:ind w:left="720" w:hanging="360"/>
      </w:pPr>
      <w:r>
        <w:t>driver.SwitchTo().DefaultContent() return Main Page </w:t>
      </w:r>
    </w:p>
    <w:p w14:paraId="540B34ED">
      <w:pPr>
        <w:keepNext w:val="0"/>
        <w:keepLines w:val="0"/>
        <w:widowControl/>
        <w:numPr>
          <w:ilvl w:val="0"/>
          <w:numId w:val="16"/>
        </w:numPr>
        <w:suppressLineNumbers w:val="0"/>
        <w:spacing w:before="0" w:beforeAutospacing="1" w:after="0" w:afterAutospacing="1"/>
        <w:ind w:left="720" w:hanging="360"/>
      </w:pPr>
      <w:r>
        <w:t>driver.SwitchTo().Window() switch context to specific window or popup </w:t>
      </w:r>
    </w:p>
    <w:p w14:paraId="48543A0F">
      <w:pPr>
        <w:pStyle w:val="85"/>
        <w:keepNext w:val="0"/>
        <w:keepLines w:val="0"/>
        <w:widowControl/>
        <w:suppressLineNumbers w:val="0"/>
      </w:pPr>
      <w:r>
        <w:t>issue : No problem today</w:t>
      </w:r>
    </w:p>
    <w:p w14:paraId="6ECC3664">
      <w:pPr>
        <w:pStyle w:val="85"/>
        <w:keepNext w:val="0"/>
        <w:keepLines w:val="0"/>
        <w:widowControl/>
        <w:suppressLineNumbers w:val="0"/>
      </w:pPr>
      <w:r>
        <w:t>Next week's plan: learning Automation Framework</w:t>
      </w:r>
    </w:p>
    <w:p w14:paraId="681DE90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D21F57"/>
    <w:multiLevelType w:val="multilevel"/>
    <w:tmpl w:val="91D21F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8A03055"/>
    <w:multiLevelType w:val="multilevel"/>
    <w:tmpl w:val="C8A030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3FE5BC2"/>
    <w:multiLevelType w:val="multilevel"/>
    <w:tmpl w:val="E3FE5B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BFB8DD6"/>
    <w:multiLevelType w:val="multilevel"/>
    <w:tmpl w:val="EBFB8D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5">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6">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7">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8">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9">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0">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1">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2">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3">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4">
    <w:nsid w:val="48840904"/>
    <w:multiLevelType w:val="multilevel"/>
    <w:tmpl w:val="488409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0144308"/>
    <w:multiLevelType w:val="multilevel"/>
    <w:tmpl w:val="501443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
  </w:num>
  <w:num w:numId="2">
    <w:abstractNumId w:val="11"/>
  </w:num>
  <w:num w:numId="3">
    <w:abstractNumId w:val="10"/>
  </w:num>
  <w:num w:numId="4">
    <w:abstractNumId w:val="9"/>
  </w:num>
  <w:num w:numId="5">
    <w:abstractNumId w:val="8"/>
  </w:num>
  <w:num w:numId="6">
    <w:abstractNumId w:val="12"/>
  </w:num>
  <w:num w:numId="7">
    <w:abstractNumId w:val="7"/>
  </w:num>
  <w:num w:numId="8">
    <w:abstractNumId w:val="6"/>
  </w:num>
  <w:num w:numId="9">
    <w:abstractNumId w:val="5"/>
  </w:num>
  <w:num w:numId="10">
    <w:abstractNumId w:val="4"/>
  </w:num>
  <w:num w:numId="11">
    <w:abstractNumId w:val="15"/>
  </w:num>
  <w:num w:numId="12">
    <w:abstractNumId w:val="3"/>
  </w:num>
  <w:num w:numId="13">
    <w:abstractNumId w:val="2"/>
  </w:num>
  <w:num w:numId="14">
    <w:abstractNumId w:val="14"/>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726DE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7F5A33"/>
    <w:rsid w:val="1D3347F1"/>
    <w:rsid w:val="29726DE7"/>
    <w:rsid w:val="32057D73"/>
    <w:rsid w:val="68377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0"/>
    <w:pPr>
      <w:keepNext/>
      <w:keepLines/>
      <w:spacing w:line="360" w:lineRule="auto"/>
      <w:ind w:left="216" w:hanging="216"/>
      <w:jc w:val="center"/>
      <w:outlineLvl w:val="0"/>
    </w:pPr>
    <w:rPr>
      <w:rFonts w:ascii="Times New Roman" w:hAnsi="Times New Roman" w:cs="Times New Roman"/>
      <w:b/>
      <w:color w:val="000000" w:themeColor="text1"/>
      <w:sz w:val="26"/>
      <w:szCs w:val="26"/>
      <w:lang w:val="vi" w:eastAsia="en-US"/>
      <w14:textFill>
        <w14:solidFill>
          <w14:schemeClr w14:val="tx1"/>
        </w14:solidFill>
      </w14:textFill>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80" w:after="40"/>
      <w:ind w:left="720" w:hanging="720"/>
      <w:outlineLvl w:val="3"/>
    </w:pPr>
    <w:rPr>
      <w:rFonts w:ascii="Times New Roman" w:hAnsi="Times New Roman"/>
      <w:b/>
      <w:bCs/>
      <w:i/>
      <w:iCs/>
      <w:color w:val="000000"/>
      <w:sz w:val="28"/>
      <w:szCs w:val="30"/>
      <w:lang w:val="vi" w:eastAsia="en-US"/>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2026-10-21T13:29:00Z</dcterms:created>
  <dc:creator>Dũng Dương</dc:creator>
  <cp:lastModifiedBy>Dũng Dương</cp:lastModifiedBy>
  <dcterms:modified xsi:type="dcterms:W3CDTF">2026-10-21T13:35:52Z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5E58F074613F40C9B9BD9CE8216F7ECE_11</vt:lpwstr>
  </property>
</Properties>
</file>