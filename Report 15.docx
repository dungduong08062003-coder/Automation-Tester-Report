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31836">
      <w:pPr>
        <w:pStyle w:val="85"/>
        <w:keepNext w:val="0"/>
        <w:keepLines w:val="0"/>
        <w:widowControl/>
        <w:suppressLineNumbers w:val="0"/>
      </w:pPr>
      <w:r>
        <w:t>Report 15/1/2026</w:t>
      </w:r>
    </w:p>
    <w:p w14:paraId="76ACF8EA">
      <w:pPr>
        <w:pStyle w:val="85"/>
        <w:keepNext w:val="0"/>
        <w:keepLines w:val="0"/>
        <w:widowControl/>
        <w:suppressLineNumbers w:val="0"/>
      </w:pPr>
      <w:r>
        <w:t> </w:t>
      </w:r>
    </w:p>
    <w:p w14:paraId="19EB839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How to handle alert and popup box in selenium C#</w:t>
      </w:r>
    </w:p>
    <w:p w14:paraId="47718E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Alert is a pop up window that comes up on screen, Example user click button or enterred a form, or login the website want user enter additional infomation like the user don't enter the password or user name when login</w:t>
      </w:r>
    </w:p>
    <w:p w14:paraId="0C97DE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the user can't action in the website element when Alerts present</w:t>
      </w:r>
    </w:p>
    <w:p w14:paraId="584239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Hangding Alert using selenium WebDriver, we have:</w:t>
      </w:r>
    </w:p>
    <w:p w14:paraId="72C9B8B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IWebDriver driver = new EdgeDriver();</w:t>
      </w:r>
      <w:r>
        <w:br w:type="textWrapping"/>
      </w:r>
      <w:r>
        <w:rPr>
          <w:i/>
          <w:iCs/>
        </w:rPr>
        <w:t>driver.Navigate().GoToUrl("</w:t>
      </w:r>
      <w:r>
        <w:fldChar w:fldCharType="begin"/>
      </w:r>
      <w:r>
        <w:instrText xml:space="preserve"> HYPERLINK "https://demo.automationtesting.in/Alerts.html");" \o "https://demo.automationtesting.in/alerts.html%22);" \t "_blank" </w:instrText>
      </w:r>
      <w:r>
        <w:fldChar w:fldCharType="separate"/>
      </w:r>
      <w:r>
        <w:rPr>
          <w:rStyle w:val="51"/>
          <w:i/>
          <w:iCs/>
        </w:rPr>
        <w:t>https://demo.automationtesting.in/Alerts.html");</w:t>
      </w:r>
      <w:r>
        <w:fldChar w:fldCharType="end"/>
      </w:r>
      <w:r>
        <w:br w:type="textWrapping"/>
      </w:r>
      <w:r>
        <w:rPr>
          <w:i/>
          <w:iCs/>
        </w:rPr>
        <w:t>driver.FindElement(By.XPath("//div[@class='tabpane pullleft']//descendant::a[@href='#Textbox']")).Click();</w:t>
      </w:r>
      <w:r>
        <w:br w:type="textWrapping"/>
      </w:r>
      <w:r>
        <w:rPr>
          <w:i/>
          <w:iCs/>
        </w:rPr>
        <w:t>driver.FindElement(By.XPath("//div[@id='Textbox']//descendant::button")).Click();</w:t>
      </w:r>
    </w:p>
    <w:p w14:paraId="316A74D4">
      <w:pPr>
        <w:pStyle w:val="85"/>
        <w:keepNext w:val="0"/>
        <w:keepLines w:val="0"/>
        <w:widowControl/>
        <w:suppressLineNumbers w:val="0"/>
      </w:pPr>
      <w:r>
        <w:t> </w:t>
      </w:r>
    </w:p>
    <w:p w14:paraId="572D008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IAlert alertTest = driver.SwitchTo().Alert();// switch the control of "driver" from window to alert</w:t>
      </w:r>
    </w:p>
    <w:p w14:paraId="72CBACF4">
      <w:pPr>
        <w:pStyle w:val="85"/>
        <w:keepNext w:val="0"/>
        <w:keepLines w:val="0"/>
        <w:widowControl/>
        <w:suppressLineNumbers w:val="0"/>
      </w:pPr>
      <w:r>
        <w:t> </w:t>
      </w:r>
    </w:p>
    <w:p w14:paraId="674B2696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alertTest.Accept();// simular user click ok button in alert</w:t>
      </w:r>
      <w:r>
        <w:br w:type="textWrapping"/>
      </w:r>
      <w:r>
        <w:rPr>
          <w:i/>
          <w:iCs/>
        </w:rPr>
        <w:t>alertTest.Dismiss(); // simular user click cancel button of the Alert </w:t>
      </w:r>
      <w:r>
        <w:br w:type="textWrapping"/>
      </w:r>
      <w:r>
        <w:rPr>
          <w:i/>
          <w:iCs/>
        </w:rPr>
        <w:t>String a = alertTest.Text;// get the text of the alert</w:t>
      </w:r>
      <w:r>
        <w:br w:type="textWrapping"/>
      </w:r>
      <w:r>
        <w:rPr>
          <w:i/>
          <w:iCs/>
        </w:rPr>
        <w:t>alertTest.SendKeys("Automation Test ddddddd");//enter the text in textbox of alert</w:t>
      </w:r>
    </w:p>
    <w:p w14:paraId="6A38651B">
      <w:pPr>
        <w:pStyle w:val="85"/>
        <w:keepNext w:val="0"/>
        <w:keepLines w:val="0"/>
        <w:widowControl/>
        <w:suppressLineNumbers w:val="0"/>
      </w:pPr>
      <w:r>
        <w:t> </w:t>
      </w:r>
    </w:p>
    <w:p w14:paraId="0757732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Write Effective Xpaths</w:t>
      </w:r>
    </w:p>
    <w:p w14:paraId="4C991903">
      <w:pPr>
        <w:pStyle w:val="85"/>
        <w:keepNext w:val="0"/>
        <w:keepLines w:val="0"/>
        <w:widowControl/>
        <w:suppressLineNumbers w:val="0"/>
      </w:pPr>
      <w:r>
        <w:t> </w:t>
      </w:r>
    </w:p>
    <w:p w14:paraId="0D563B52">
      <w:pPr>
        <w:pStyle w:val="85"/>
        <w:keepNext w:val="0"/>
        <w:keepLines w:val="0"/>
        <w:widowControl/>
        <w:suppressLineNumbers w:val="0"/>
      </w:pPr>
      <w:r>
        <w:t>XPath in selenium provide xpath functions and axes (or relationship), which helps us to write effective Xpaths of the web elements and locate element</w:t>
      </w:r>
    </w:p>
    <w:p w14:paraId="1F022277">
      <w:pPr>
        <w:pStyle w:val="85"/>
        <w:keepNext w:val="0"/>
        <w:keepLines w:val="0"/>
        <w:widowControl/>
        <w:suppressLineNumbers w:val="0"/>
      </w:pPr>
      <w:r>
        <w:t> </w:t>
      </w:r>
    </w:p>
    <w:p w14:paraId="692673BB">
      <w:pPr>
        <w:pStyle w:val="85"/>
        <w:keepNext w:val="0"/>
        <w:keepLines w:val="0"/>
        <w:widowControl/>
        <w:suppressLineNumbers w:val="0"/>
      </w:pPr>
      <w:r>
        <w:t>XPath function</w:t>
      </w:r>
    </w:p>
    <w:p w14:paraId="162935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Contains(), we use Contains if path of the value of any attribute change dynamically example today elemennt &lt;div id = "user_123"&gt;  tomorrow element like  &lt;div id = "user_456"&gt; that is change dynamically we write code driver.findElement(</w:t>
      </w:r>
      <w:r>
        <w:rPr>
          <w:i/>
          <w:iCs/>
        </w:rPr>
        <w:t>By.XPath("//div[contains(@id,'user_')]"))</w:t>
      </w:r>
    </w:p>
    <w:p w14:paraId="046BFD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start-with(), we use this function when find the element has attribute starting with the specific given character of character sequence in the previous example we code </w:t>
      </w:r>
      <w:r>
        <w:rPr>
          <w:i/>
          <w:iCs/>
        </w:rPr>
        <w:t>By.XPath("//div[start-with(@id,"user")]") </w:t>
      </w:r>
    </w:p>
    <w:p w14:paraId="597FFB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 Text() this fuction used locate the element by display content example &lt;h1&gt;aaaaa&lt;/h1&gt; To locate this element we code</w:t>
      </w:r>
      <w:r>
        <w:rPr>
          <w:i/>
          <w:iCs/>
        </w:rPr>
        <w:t xml:space="preserve"> By.Xpath("//h1[text()='aaaaa']")</w:t>
      </w:r>
    </w:p>
    <w:p w14:paraId="35B720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And or Or to combine two or more  different Conditions like </w:t>
      </w:r>
      <w:r>
        <w:rPr>
          <w:i/>
          <w:iCs/>
        </w:rPr>
        <w:t>//input[@placeholder='Full name' or @type= 'text']</w:t>
      </w:r>
    </w:p>
    <w:p w14:paraId="3E1F27F1">
      <w:pPr>
        <w:pStyle w:val="85"/>
        <w:keepNext w:val="0"/>
        <w:keepLines w:val="0"/>
        <w:widowControl/>
        <w:suppressLineNumbers w:val="0"/>
      </w:pPr>
      <w:r>
        <w:t>XPath Axes</w:t>
      </w:r>
    </w:p>
    <w:p w14:paraId="601E72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 Ancester Axis is used in XPath to select all parent(and Parent of the parent) element of the current node , It's beneficical where wen can identify the node of the child element, we take the child node like a Reference Point and use the Ancestor axis to recognize it parent node //</w:t>
      </w:r>
      <w:r>
        <w:rPr>
          <w:i/>
          <w:iCs/>
        </w:rPr>
        <w:t>lable[text()='dung']/ancestor::form </w:t>
      </w:r>
    </w:p>
    <w:p w14:paraId="72FED1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XPath child Axis use to locate all the child node of the current node , the child axis is helpful in locating elements if we can locate the parrent element of the required node </w:t>
      </w:r>
      <w:r>
        <w:rPr>
          <w:i/>
          <w:iCs/>
        </w:rPr>
        <w:t>//div[@class='tabpane pullleft']/child::div[1]//lable</w:t>
      </w:r>
    </w:p>
    <w:p w14:paraId="12E169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XPath Descendant Axis used to acess all the children and sub - children of the current node </w:t>
      </w:r>
      <w:r>
        <w:rPr>
          <w:i/>
          <w:iCs/>
        </w:rPr>
        <w:t>//div[@class='tabpane pullleft']//descendant::a[@href='#Textbox</w:t>
      </w:r>
    </w:p>
    <w:p w14:paraId="4AA9CC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Parent Axis is similar to acestor axis but is recognizes the immeediate parent of the current node </w:t>
      </w:r>
      <w:r>
        <w:rPr>
          <w:i/>
          <w:iCs/>
        </w:rPr>
        <w:t>//input[@id="jhdsabgg"]/parent::div</w:t>
      </w:r>
    </w:p>
    <w:p w14:paraId="559774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/>
          <w:iCs/>
        </w:rPr>
        <w:t>following Axis locate element after the current node</w:t>
      </w:r>
    </w:p>
    <w:p w14:paraId="188ADC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/>
          <w:iCs/>
        </w:rPr>
        <w:t>following-sibling Axis locate the element on the same level of the currenr node  </w:t>
      </w:r>
    </w:p>
    <w:p w14:paraId="69DF8E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Preceding Axis this locate the element just before that current node</w:t>
      </w:r>
    </w:p>
    <w:p w14:paraId="3910B2BB">
      <w:pPr>
        <w:pStyle w:val="85"/>
        <w:keepNext w:val="0"/>
        <w:keepLines w:val="0"/>
        <w:widowControl/>
        <w:suppressLineNumbers w:val="0"/>
      </w:pPr>
      <w:r>
        <w:t> </w:t>
      </w:r>
    </w:p>
    <w:p w14:paraId="5E8934D4">
      <w:pPr>
        <w:pStyle w:val="85"/>
        <w:keepNext w:val="0"/>
        <w:keepLines w:val="0"/>
        <w:widowControl/>
        <w:suppressLineNumbers w:val="0"/>
      </w:pPr>
      <w:r>
        <w:t> </w:t>
      </w:r>
      <w:bookmarkStart w:id="0" w:name="_GoBack"/>
      <w:bookmarkEnd w:id="0"/>
    </w:p>
    <w:p w14:paraId="24B12F17"/>
    <w:p w14:paraId="7811E504"/>
    <w:p w14:paraId="681DE9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409F6F4"/>
    <w:multiLevelType w:val="multilevel"/>
    <w:tmpl w:val="0409F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6E37C17"/>
    <w:multiLevelType w:val="multilevel"/>
    <w:tmpl w:val="66E37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60B8C9B"/>
    <w:multiLevelType w:val="multilevel"/>
    <w:tmpl w:val="760B8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147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32057D73"/>
    <w:rsid w:val="4F421473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2026-10-21T13:28:00Z</dcterms:created>
  <dc:creator>Dũng Dương</dc:creator>
  <cp:lastModifiedBy>Dũng Dương</cp:lastModifiedBy>
  <dcterms:modified xsi:type="dcterms:W3CDTF">2026-10-21T13:36:03Z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BE6EBF506B3B46959998DD968C98021D_11</vt:lpwstr>
  </property>
</Properties>
</file>