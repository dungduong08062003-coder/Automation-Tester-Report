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2E31D4F3">
      <w:pPr>
        <w:pStyle w:val="85"/>
        <w:keepNext w:val="0"/>
        <w:keepLines w:val="0"/>
        <w:widowControl/>
        <w:suppressLineNumbers w:val="0"/>
      </w:pPr>
      <w:r>
        <w:t>Report 29/1/2026</w:t>
      </w:r>
    </w:p>
    <w:p w14:paraId="7D9306D5">
      <w:pPr>
        <w:pStyle w:val="85"/>
        <w:keepNext w:val="0"/>
        <w:keepLines w:val="0"/>
        <w:widowControl/>
        <w:suppressLineNumbers w:val="0"/>
      </w:pPr>
      <w:r>
        <w:t>Today I learn API,</w:t>
      </w:r>
    </w:p>
    <w:p w14:paraId="2A3BCC5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API </w:t>
      </w:r>
      <w:r>
        <w:t>allows system A  to communicate with system B</w:t>
      </w:r>
    </w:p>
    <w:p w14:paraId="552AAFE2">
      <w:pPr>
        <w:pStyle w:val="85"/>
        <w:keepNext w:val="0"/>
        <w:keepLines w:val="0"/>
        <w:widowControl/>
        <w:suppressLineNumbers w:val="0"/>
      </w:pPr>
      <w:r>
        <w:t>An API is a communication contract between systems</w:t>
      </w:r>
    </w:p>
    <w:p w14:paraId="187D6E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System A : Client(UI, Mobile app,....)</w:t>
      </w:r>
    </w:p>
    <w:p w14:paraId="618CE6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System B: Server(Backend )</w:t>
      </w:r>
    </w:p>
    <w:p w14:paraId="701B2B0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send requests and receive responses</w:t>
      </w:r>
    </w:p>
    <w:p w14:paraId="560685A3">
      <w:pPr>
        <w:pStyle w:val="85"/>
        <w:keepNext w:val="0"/>
        <w:keepLines w:val="0"/>
        <w:widowControl/>
        <w:suppressLineNumbers w:val="0"/>
      </w:pPr>
      <w:r>
        <w:t>API request always has :</w:t>
      </w:r>
    </w:p>
    <w:p w14:paraId="7D5AE0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GET - GET data</w:t>
      </w:r>
    </w:p>
    <w:p w14:paraId="31BEF9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POST - create resource </w:t>
      </w:r>
    </w:p>
    <w:p w14:paraId="7FD283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PUT/PATCH - update</w:t>
      </w:r>
    </w:p>
    <w:p w14:paraId="49BAE9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DELETE - remove</w:t>
      </w:r>
    </w:p>
    <w:p w14:paraId="5ADC56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URL</w:t>
      </w:r>
    </w:p>
    <w:p w14:paraId="3D620A44">
      <w:pPr>
        <w:pStyle w:val="85"/>
        <w:keepNext w:val="0"/>
        <w:keepLines w:val="0"/>
        <w:widowControl/>
        <w:suppressLineNumbers w:val="0"/>
      </w:pPr>
      <w:r>
        <w:t>can be has:</w:t>
      </w:r>
    </w:p>
    <w:p w14:paraId="52A576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header</w:t>
      </w:r>
    </w:p>
    <w:p w14:paraId="6EF2D5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Body (if applicable)</w:t>
      </w:r>
    </w:p>
    <w:p w14:paraId="30F409B2">
      <w:pPr>
        <w:pStyle w:val="85"/>
        <w:keepNext w:val="0"/>
        <w:keepLines w:val="0"/>
        <w:widowControl/>
        <w:suppressLineNumbers w:val="0"/>
      </w:pPr>
      <w:r>
        <w:t>API responses returns 3 requirements:</w:t>
      </w:r>
    </w:p>
    <w:p w14:paraId="2E09AE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 Status Code</w:t>
      </w:r>
    </w:p>
    <w:p w14:paraId="7AF772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200: OK</w:t>
      </w:r>
    </w:p>
    <w:p w14:paraId="7AB614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201: Created</w:t>
      </w:r>
    </w:p>
    <w:p w14:paraId="011BE1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400: Bad request</w:t>
      </w:r>
    </w:p>
    <w:p w14:paraId="64F0C2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401: Unauthorized</w:t>
      </w:r>
    </w:p>
    <w:p w14:paraId="041332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404: Not found</w:t>
      </w:r>
    </w:p>
    <w:p w14:paraId="2E4C33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500: Server error</w:t>
      </w:r>
    </w:p>
    <w:p w14:paraId="372F3B5A">
      <w:pPr>
        <w:pStyle w:val="85"/>
        <w:keepNext w:val="0"/>
        <w:keepLines w:val="0"/>
        <w:widowControl/>
        <w:suppressLineNumbers w:val="0"/>
      </w:pPr>
      <w:r>
        <w:t>       2. Header (Content-type: Application/json )</w:t>
      </w:r>
    </w:p>
    <w:p w14:paraId="3303415F">
      <w:pPr>
        <w:pStyle w:val="85"/>
        <w:keepNext w:val="0"/>
        <w:keepLines w:val="0"/>
        <w:widowControl/>
        <w:suppressLineNumbers w:val="0"/>
      </w:pPr>
      <w:r>
        <w:t>       3.Body(JSON)</w:t>
      </w:r>
    </w:p>
    <w:p w14:paraId="3FE29897">
      <w:pPr>
        <w:pStyle w:val="85"/>
        <w:keepNext w:val="0"/>
        <w:keepLines w:val="0"/>
        <w:widowControl/>
        <w:suppressLineNumbers w:val="0"/>
      </w:pPr>
      <w:r>
        <w:t>       {</w:t>
      </w:r>
    </w:p>
    <w:p w14:paraId="40C0C406">
      <w:pPr>
        <w:pStyle w:val="85"/>
        <w:keepNext w:val="0"/>
        <w:keepLines w:val="0"/>
        <w:widowControl/>
        <w:suppressLineNumbers w:val="0"/>
      </w:pPr>
      <w:r>
        <w:t>         "id":12,</w:t>
      </w:r>
    </w:p>
    <w:p w14:paraId="2F76F05A">
      <w:pPr>
        <w:pStyle w:val="85"/>
        <w:keepNext w:val="0"/>
        <w:keepLines w:val="0"/>
        <w:widowControl/>
        <w:suppressLineNumbers w:val="0"/>
      </w:pPr>
      <w:r>
        <w:t>         "name": Dung,</w:t>
      </w:r>
    </w:p>
    <w:p w14:paraId="26916E79">
      <w:pPr>
        <w:pStyle w:val="85"/>
        <w:keepNext w:val="0"/>
        <w:keepLines w:val="0"/>
        <w:widowControl/>
        <w:suppressLineNumbers w:val="0"/>
      </w:pPr>
      <w:r>
        <w:t>         "role": user</w:t>
      </w:r>
    </w:p>
    <w:p w14:paraId="3A5A2BE5">
      <w:pPr>
        <w:pStyle w:val="85"/>
        <w:keepNext w:val="0"/>
        <w:keepLines w:val="0"/>
        <w:widowControl/>
        <w:suppressLineNumbers w:val="0"/>
      </w:pPr>
      <w:r>
        <w:t>       }</w:t>
      </w:r>
    </w:p>
    <w:p w14:paraId="4CB8827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what does automation tester use API for ?</w:t>
      </w:r>
    </w:p>
    <w:p w14:paraId="53A5650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Backend testing</w:t>
      </w:r>
      <w:r>
        <w:t>: Instead of testing through the UI, the tester directly test the backend logic </w:t>
      </w:r>
    </w:p>
    <w:p w14:paraId="71004746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6E3348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Create user -&gt; API</w:t>
      </w:r>
    </w:p>
    <w:p w14:paraId="64ABC0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Update profile -&gt; API</w:t>
      </w:r>
    </w:p>
    <w:p w14:paraId="42AE9DDD">
      <w:pPr>
        <w:pStyle w:val="85"/>
        <w:keepNext w:val="0"/>
        <w:keepLines w:val="0"/>
        <w:widowControl/>
        <w:suppressLineNumbers w:val="0"/>
      </w:pPr>
      <w:r>
        <w:t>checkout order -&gt; API</w:t>
      </w:r>
    </w:p>
    <w:p w14:paraId="2A3F82B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Validate data before UI test</w:t>
      </w:r>
    </w:p>
    <w:p w14:paraId="1BB4596B">
      <w:pPr>
        <w:pStyle w:val="85"/>
        <w:keepNext w:val="0"/>
        <w:keepLines w:val="0"/>
        <w:widowControl/>
        <w:suppressLineNumbers w:val="0"/>
      </w:pPr>
      <w:r>
        <w:t>example :</w:t>
      </w:r>
    </w:p>
    <w:p w14:paraId="436E22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 Send request API create product</w:t>
      </w:r>
    </w:p>
    <w:p w14:paraId="7A10EA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Check API return productID</w:t>
      </w:r>
    </w:p>
    <w:p w14:paraId="5FA08E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open UI-&gt; check product display is True</w:t>
      </w:r>
    </w:p>
    <w:p w14:paraId="1A366D9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Validate data after UI test</w:t>
      </w:r>
    </w:p>
    <w:p w14:paraId="17041226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</w:t>
      </w:r>
    </w:p>
    <w:p w14:paraId="74C930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UI checkout successful</w:t>
      </w:r>
    </w:p>
    <w:p w14:paraId="696B16D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API Calls / Order/{id}</w:t>
      </w:r>
    </w:p>
    <w:p w14:paraId="7AC900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Call DB checkout:</w:t>
      </w:r>
    </w:p>
    <w:p w14:paraId="5719FB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Order exists</w:t>
      </w:r>
    </w:p>
    <w:p w14:paraId="78B1338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 Accurate Data</w:t>
      </w:r>
    </w:p>
    <w:p w14:paraId="57111C5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RESTful API:</w:t>
      </w:r>
    </w:p>
    <w:p w14:paraId="2A7D938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REST </w:t>
      </w:r>
      <w:r>
        <w:t xml:space="preserve">stands for </w:t>
      </w:r>
      <w:r>
        <w:rPr>
          <w:rStyle w:val="92"/>
        </w:rPr>
        <w:t>Re</w:t>
      </w:r>
      <w:r>
        <w:t xml:space="preserve">presentational </w:t>
      </w:r>
      <w:r>
        <w:rPr>
          <w:rStyle w:val="92"/>
        </w:rPr>
        <w:t>S</w:t>
      </w:r>
      <w:r>
        <w:t xml:space="preserve">tate </w:t>
      </w:r>
      <w:r>
        <w:rPr>
          <w:rStyle w:val="92"/>
        </w:rPr>
        <w:t>T</w:t>
      </w:r>
      <w:r>
        <w:t>ransfer, it is  a way of designing systems so that applications can communicate each other over a network in a simple, low-dependency, and easily scalable way</w:t>
      </w:r>
    </w:p>
    <w:p w14:paraId="149E90F1">
      <w:pPr>
        <w:pStyle w:val="85"/>
        <w:keepNext w:val="0"/>
        <w:keepLines w:val="0"/>
        <w:widowControl/>
        <w:suppressLineNumbers w:val="0"/>
      </w:pPr>
      <w:r>
        <w:t>REST defines 6 architectural constrains that a web service must follow to be considered RESTful. </w:t>
      </w:r>
    </w:p>
    <w:p w14:paraId="50545D0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Client-server: The system clear divided into roles</w:t>
      </w:r>
      <w:r>
        <w:t> </w:t>
      </w:r>
    </w:p>
    <w:p w14:paraId="7178916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Client: Send request, display , Interface processing</w:t>
      </w:r>
    </w:p>
    <w:p w14:paraId="63BEAFD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Server : logic processing, data manage.</w:t>
      </w:r>
    </w:p>
    <w:p w14:paraId="36D5E214">
      <w:pPr>
        <w:pStyle w:val="85"/>
        <w:keepNext w:val="0"/>
        <w:keepLines w:val="0"/>
        <w:widowControl/>
        <w:suppressLineNumbers w:val="0"/>
      </w:pPr>
      <w:r>
        <w:t>the two sides can develop and change independently</w:t>
      </w:r>
    </w:p>
    <w:p w14:paraId="16743BF6">
      <w:pPr>
        <w:pStyle w:val="85"/>
        <w:keepNext w:val="0"/>
        <w:keepLines w:val="0"/>
        <w:widowControl/>
        <w:suppressLineNumbers w:val="0"/>
      </w:pPr>
      <w:r>
        <w:t> </w:t>
      </w:r>
    </w:p>
    <w:p w14:paraId="1CD92E24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Stateless : Server no save the client's state between requests</w:t>
      </w:r>
    </w:p>
    <w:p w14:paraId="33DDA156">
      <w:pPr>
        <w:pStyle w:val="85"/>
        <w:keepNext w:val="0"/>
        <w:keepLines w:val="0"/>
        <w:widowControl/>
        <w:suppressLineNumbers w:val="0"/>
      </w:pPr>
      <w:r>
        <w:t>each request must :</w:t>
      </w:r>
    </w:p>
    <w:p w14:paraId="662227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self-contained full information.</w:t>
      </w:r>
    </w:p>
    <w:p w14:paraId="5865E5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Independent of previous request.</w:t>
      </w:r>
    </w:p>
    <w:p w14:paraId="0B87478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Cacheable: the response from the server should indicate whether it can be cached or not </w:t>
      </w:r>
    </w:p>
    <w:p w14:paraId="02DDC9A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Client or proxy can be cache response</w:t>
      </w:r>
    </w:p>
    <w:p w14:paraId="55BAF76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 Helps reduce server</w:t>
      </w:r>
      <w:r>
        <w:rPr>
          <w:i/>
          <w:iCs/>
        </w:rPr>
        <w:t xml:space="preserve"> load, increase performance</w:t>
      </w:r>
    </w:p>
    <w:p w14:paraId="4C5C4DC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Uniform Interface</w:t>
      </w:r>
    </w:p>
    <w:p w14:paraId="5E7CF5D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API must have the interface consistent, predictable, including:</w:t>
      </w:r>
    </w:p>
    <w:p w14:paraId="15796C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Resource identified by URI</w:t>
      </w:r>
    </w:p>
    <w:p w14:paraId="21EFA7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Use the standard HTTP method </w:t>
      </w:r>
    </w:p>
    <w:p w14:paraId="609EA74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Data exchanged by representation(JSON /XML)</w:t>
      </w:r>
    </w:p>
    <w:p w14:paraId="6F794AA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Format, naming, status code synchronize the whole system</w:t>
      </w:r>
    </w:p>
    <w:p w14:paraId="12FFE77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layered System: the system can consist of multiple intermediate layer that the client does not need to know</w:t>
      </w:r>
    </w:p>
    <w:p w14:paraId="2F21B3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Load balancer</w:t>
      </w:r>
    </w:p>
    <w:p w14:paraId="069E37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gateway</w:t>
      </w:r>
    </w:p>
    <w:p w14:paraId="088B85F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Authentication Layer</w:t>
      </w:r>
    </w:p>
    <w:p w14:paraId="3824C4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Cache layer</w:t>
      </w:r>
    </w:p>
    <w:p w14:paraId="56E91955">
      <w:pPr>
        <w:pStyle w:val="85"/>
        <w:keepNext w:val="0"/>
        <w:keepLines w:val="0"/>
        <w:widowControl/>
        <w:suppressLineNumbers w:val="0"/>
      </w:pPr>
      <w:bookmarkStart w:id="0" w:name="_GoBack"/>
      <w:r>
        <w:t>the Client only know : "I send request, I receive response "</w:t>
      </w:r>
    </w:p>
    <w:bookmarkEnd w:id="0"/>
    <w:p w14:paraId="5E49170E">
      <w:pPr>
        <w:pStyle w:val="85"/>
        <w:keepNext w:val="0"/>
        <w:keepLines w:val="0"/>
        <w:widowControl/>
        <w:suppressLineNumbers w:val="0"/>
      </w:pPr>
      <w:r>
        <w:t> </w:t>
      </w:r>
    </w:p>
    <w:p w14:paraId="22BC6DED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Code on demand (optional): the server can send the code back to the client for execution. </w:t>
      </w:r>
    </w:p>
    <w:p w14:paraId="179B9579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Issue : no issues today </w:t>
      </w:r>
    </w:p>
    <w:p w14:paraId="66ABC7A9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plan for tomorrow: Practice RESTful API</w:t>
      </w:r>
    </w:p>
    <w:p w14:paraId="681DE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3F926"/>
    <w:multiLevelType w:val="multilevel"/>
    <w:tmpl w:val="92C3F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540812"/>
    <w:multiLevelType w:val="multilevel"/>
    <w:tmpl w:val="985408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3E933B"/>
    <w:multiLevelType w:val="multilevel"/>
    <w:tmpl w:val="9C3E9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0B7078"/>
    <w:multiLevelType w:val="multilevel"/>
    <w:tmpl w:val="A00B7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2FE7243"/>
    <w:multiLevelType w:val="multilevel"/>
    <w:tmpl w:val="B2FE72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243AF55"/>
    <w:multiLevelType w:val="multilevel"/>
    <w:tmpl w:val="C243A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CDA1F84"/>
    <w:multiLevelType w:val="multilevel"/>
    <w:tmpl w:val="CCDA1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A8A398"/>
    <w:multiLevelType w:val="multilevel"/>
    <w:tmpl w:val="F1A8A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9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2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3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8">
    <w:nsid w:val="0A35620C"/>
    <w:multiLevelType w:val="multilevel"/>
    <w:tmpl w:val="0A356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BBA4050"/>
    <w:multiLevelType w:val="multilevel"/>
    <w:tmpl w:val="0BBA4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06A31F0"/>
    <w:multiLevelType w:val="multilevel"/>
    <w:tmpl w:val="206A3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C092B7E"/>
    <w:multiLevelType w:val="multilevel"/>
    <w:tmpl w:val="2C092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E551FF9"/>
    <w:multiLevelType w:val="multilevel"/>
    <w:tmpl w:val="2E551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1ECA21F"/>
    <w:multiLevelType w:val="multilevel"/>
    <w:tmpl w:val="61ECA2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7"/>
  </w:num>
  <w:num w:numId="2">
    <w:abstractNumId w:val="15"/>
  </w:num>
  <w:num w:numId="3">
    <w:abstractNumId w:val="14"/>
  </w:num>
  <w:num w:numId="4">
    <w:abstractNumId w:val="13"/>
  </w:num>
  <w:num w:numId="5">
    <w:abstractNumId w:val="12"/>
  </w:num>
  <w:num w:numId="6">
    <w:abstractNumId w:val="16"/>
  </w:num>
  <w:num w:numId="7">
    <w:abstractNumId w:val="11"/>
  </w:num>
  <w:num w:numId="8">
    <w:abstractNumId w:val="10"/>
  </w:num>
  <w:num w:numId="9">
    <w:abstractNumId w:val="9"/>
  </w:num>
  <w:num w:numId="10">
    <w:abstractNumId w:val="8"/>
  </w:num>
  <w:num w:numId="11">
    <w:abstractNumId w:val="22"/>
  </w:num>
  <w:num w:numId="12">
    <w:abstractNumId w:val="18"/>
  </w:num>
  <w:num w:numId="13">
    <w:abstractNumId w:val="0"/>
  </w:num>
  <w:num w:numId="14">
    <w:abstractNumId w:val="23"/>
  </w:num>
  <w:num w:numId="15">
    <w:abstractNumId w:val="7"/>
  </w:num>
  <w:num w:numId="16">
    <w:abstractNumId w:val="21"/>
  </w:num>
  <w:num w:numId="17">
    <w:abstractNumId w:val="4"/>
  </w:num>
  <w:num w:numId="18">
    <w:abstractNumId w:val="1"/>
  </w:num>
  <w:num w:numId="19">
    <w:abstractNumId w:val="2"/>
  </w:num>
  <w:num w:numId="20">
    <w:abstractNumId w:val="6"/>
  </w:num>
  <w:num w:numId="21">
    <w:abstractNumId w:val="3"/>
  </w:num>
  <w:num w:numId="22">
    <w:abstractNumId w:val="19"/>
  </w:num>
  <w:num w:numId="23">
    <w:abstractNumId w:val="5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379C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561379CE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2026-10-21T13:31:00Z</dcterms:created>
  <dc:creator>Dũng Dương</dc:creator>
  <cp:lastModifiedBy>Dũng Dương</cp:lastModifiedBy>
  <dcterms:modified xsi:type="dcterms:W3CDTF">2026-10-21T13:36:08Z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0C1E6097F1E1431896DCF499CCF9B298_11</vt:lpwstr>
  </property>
</Properties>
</file>