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12F17"/>
    <w:p w14:paraId="7811E504"/>
    <w:p w14:paraId="13347BCB">
      <w:pPr>
        <w:pStyle w:val="85"/>
        <w:keepNext w:val="0"/>
        <w:keepLines w:val="0"/>
        <w:widowControl/>
        <w:suppressLineNumbers w:val="0"/>
      </w:pPr>
      <w:r>
        <w:t>Report 2/2/2026</w:t>
      </w:r>
    </w:p>
    <w:p w14:paraId="7013CDA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Restclient</w:t>
      </w:r>
      <w:r>
        <w:t xml:space="preserve"> is a "HTTP client" used to send RestRequest objects to a server and receive RestResponse objects. We configure global settings here.</w:t>
      </w:r>
    </w:p>
    <w:p w14:paraId="118084B2">
      <w:pPr>
        <w:pStyle w:val="85"/>
        <w:keepNext w:val="0"/>
        <w:keepLines w:val="0"/>
        <w:widowControl/>
        <w:suppressLineNumbers w:val="0"/>
      </w:pPr>
      <w:r>
        <w:t>we usually configure the following in RestClient:</w:t>
      </w:r>
    </w:p>
    <w:p w14:paraId="7B2EA0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BaseURL</w:t>
      </w:r>
    </w:p>
    <w:p w14:paraId="6D8222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Authentication</w:t>
      </w:r>
    </w:p>
    <w:p w14:paraId="5C479D6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Timeout /Proxy / Encoding</w:t>
      </w:r>
    </w:p>
    <w:p w14:paraId="0D9E0D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Default header</w:t>
      </w:r>
    </w:p>
    <w:p w14:paraId="6011B027">
      <w:pPr>
        <w:pStyle w:val="85"/>
        <w:keepNext w:val="0"/>
        <w:keepLines w:val="0"/>
        <w:widowControl/>
        <w:suppressLineNumbers w:val="0"/>
      </w:pPr>
      <w:r>
        <w:t>Key features:</w:t>
      </w:r>
    </w:p>
    <w:p w14:paraId="3DD4E6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RestClient reuse the internal connection HttpClient , which is good for performance </w:t>
      </w:r>
    </w:p>
    <w:p w14:paraId="54CA5E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Thread-safe for multiple simultaneous requests (create a shared client) </w:t>
      </w:r>
    </w:p>
    <w:p w14:paraId="5F3237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you can have multiple .RestClient(each pointer 1 to different service)</w:t>
      </w:r>
    </w:p>
    <w:p w14:paraId="535CCBD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RestRequest </w:t>
      </w:r>
      <w:r>
        <w:t>describes a specific endpoint, What HTTP method(GET/ POST/ PUT/ PATCH/ DELETE),whether there are any query paramesters, header, bodies, files</w:t>
      </w:r>
    </w:p>
    <w:p w14:paraId="4039B894">
      <w:pPr>
        <w:pStyle w:val="85"/>
        <w:keepNext w:val="0"/>
        <w:keepLines w:val="0"/>
        <w:widowControl/>
        <w:suppressLineNumbers w:val="0"/>
      </w:pPr>
      <w:r>
        <w:t>We configure  in RestRequest :</w:t>
      </w:r>
    </w:p>
    <w:p w14:paraId="0B5C27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Resource path : will be  concatenate the Base URL with the full URL "posts/1"</w:t>
      </w:r>
    </w:p>
    <w:p w14:paraId="1D22C3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HTTP method : Method .Get, Method .Post,..</w:t>
      </w:r>
    </w:p>
    <w:p w14:paraId="6195FC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Query parameters: AddQueryParamester("q", "restsharp")</w:t>
      </w:r>
    </w:p>
    <w:p w14:paraId="5D94F1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Headers: AddHeader("Accept", "application/json")</w:t>
      </w:r>
    </w:p>
    <w:p w14:paraId="3AE45B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Body: JSON, Form, File upload</w:t>
      </w:r>
    </w:p>
    <w:p w14:paraId="655060BB">
      <w:pPr>
        <w:pStyle w:val="85"/>
        <w:keepNext w:val="0"/>
        <w:keepLines w:val="0"/>
        <w:widowControl/>
        <w:suppressLineNumbers w:val="0"/>
      </w:pPr>
      <w:r>
        <w:t>key feature:</w:t>
      </w:r>
    </w:p>
    <w:p w14:paraId="257F685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RestRequest is short-term(each call creates a new instance) </w:t>
      </w:r>
    </w:p>
    <w:p w14:paraId="55DB31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The request can override the configuration from the client </w:t>
      </w:r>
    </w:p>
    <w:p w14:paraId="21F487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Serialization: serializes object to JSON  using .AddJsonBodySystem.Text.Json</w:t>
      </w:r>
    </w:p>
    <w:p w14:paraId="6A60F882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How the RestClient and RestRequest work together:</w:t>
      </w:r>
    </w:p>
    <w:p w14:paraId="104246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Configure the client(Base URL , authentication, timeout)</w:t>
      </w:r>
    </w:p>
    <w:p w14:paraId="01B718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Create Request for a specific Endpoint </w:t>
      </w:r>
    </w:p>
    <w:p w14:paraId="0BB7FF4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Send by client: await client.ExecuteAsync(request)  or GetAsync/ PostAsync/....</w:t>
      </w:r>
    </w:p>
    <w:p w14:paraId="59A2464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Handle the response (status code, content, headers, error)  </w:t>
      </w:r>
    </w:p>
    <w:p w14:paraId="21EC545A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3CC64EB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client = new RestClient("linkAPI");</w:t>
      </w:r>
      <w:r>
        <w:br w:type="textWrapping"/>
      </w:r>
      <w:r>
        <w:t> </w:t>
      </w:r>
    </w:p>
    <w:p w14:paraId="748AA49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//GET(READ)</w:t>
      </w:r>
      <w:r>
        <w:br w:type="textWrapping"/>
      </w:r>
      <w:r>
        <w:rPr>
          <w:i/>
          <w:iCs/>
        </w:rPr>
        <w:t>var request = new RestRequest("/posts/1", Method.Get);</w:t>
      </w:r>
      <w:r>
        <w:br w:type="textWrapping"/>
      </w:r>
      <w:r>
        <w:rPr>
          <w:i/>
          <w:iCs/>
        </w:rPr>
        <w:t>var respone = await client.ExecuteAsync(request);</w:t>
      </w:r>
      <w:r>
        <w:br w:type="textWrapping"/>
      </w:r>
      <w:r>
        <w:rPr>
          <w:i/>
          <w:iCs/>
        </w:rPr>
        <w:t>if (!respone.IsSuccessful) throw new Exception(respone.ErrorMessage ??</w:t>
      </w:r>
      <w:r>
        <w:br w:type="textWrapping"/>
      </w:r>
      <w:r>
        <w:rPr>
          <w:i/>
          <w:iCs/>
        </w:rPr>
        <w:t>    respone.Content);</w:t>
      </w:r>
      <w:r>
        <w:br w:type="textWrapping"/>
      </w:r>
      <w:r>
        <w:rPr>
          <w:i/>
          <w:iCs/>
        </w:rPr>
        <w:t>Console.WriteLine(respone.Content);</w:t>
      </w:r>
    </w:p>
    <w:p w14:paraId="34082D62">
      <w:pPr>
        <w:pStyle w:val="85"/>
        <w:keepNext w:val="0"/>
        <w:keepLines w:val="0"/>
        <w:widowControl/>
        <w:suppressLineNumbers w:val="0"/>
      </w:pPr>
      <w:r>
        <w:t> </w:t>
      </w:r>
    </w:p>
    <w:p w14:paraId="5F95043A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 POST(CREATE)</w:t>
      </w:r>
      <w:r>
        <w:br w:type="textWrapping"/>
      </w:r>
      <w:r>
        <w:rPr>
          <w:i/>
          <w:iCs/>
        </w:rPr>
        <w:t>var createReaq = new RestRequest("posts", Method.Post)</w:t>
      </w:r>
      <w:r>
        <w:br w:type="textWrapping"/>
      </w:r>
      <w:r>
        <w:rPr>
          <w:i/>
          <w:iCs/>
        </w:rPr>
        <w:t>    .AddJsonBody(new { title = "Hello", body = "From RestSharp",userId = 1});</w:t>
      </w:r>
      <w:r>
        <w:br w:type="textWrapping"/>
      </w:r>
      <w:r>
        <w:rPr>
          <w:i/>
          <w:iCs/>
        </w:rPr>
        <w:t>var createRes = await client.ExecuteAsync(createReaq);</w:t>
      </w:r>
      <w:r>
        <w:br w:type="textWrapping"/>
      </w:r>
      <w:r>
        <w:rPr>
          <w:i/>
          <w:iCs/>
        </w:rPr>
        <w:t>Console.WriteLine($"{(int)createRes.StatusCode} - {createRes.Content}");</w:t>
      </w:r>
    </w:p>
    <w:p w14:paraId="1761C9F4">
      <w:pPr>
        <w:pStyle w:val="85"/>
        <w:keepNext w:val="0"/>
        <w:keepLines w:val="0"/>
        <w:widowControl/>
        <w:suppressLineNumbers w:val="0"/>
      </w:pPr>
      <w:r>
        <w:t> </w:t>
      </w:r>
    </w:p>
    <w:p w14:paraId="2895569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//PUT(update)</w:t>
      </w:r>
      <w:r>
        <w:br w:type="textWrapping"/>
      </w:r>
      <w:r>
        <w:rPr>
          <w:i/>
          <w:iCs/>
        </w:rPr>
        <w:t>var putReq = new RestRequest("posts/1", Method.Put)</w:t>
      </w:r>
      <w:r>
        <w:br w:type="textWrapping"/>
      </w:r>
      <w:r>
        <w:rPr>
          <w:i/>
          <w:iCs/>
        </w:rPr>
        <w:t>    .AddJsonBody(new {id = 1, title = "Update", body = "Update body", userId = 1});</w:t>
      </w:r>
      <w:r>
        <w:br w:type="textWrapping"/>
      </w:r>
      <w:r>
        <w:rPr>
          <w:i/>
          <w:iCs/>
        </w:rPr>
        <w:t>var putRes = await client.ExecuteAsync(putReq);</w:t>
      </w:r>
      <w:r>
        <w:br w:type="textWrapping"/>
      </w:r>
      <w:r>
        <w:rPr>
          <w:i/>
          <w:iCs/>
        </w:rPr>
        <w:t>//DELETE </w:t>
      </w:r>
      <w:r>
        <w:br w:type="textWrapping"/>
      </w:r>
      <w:r>
        <w:rPr>
          <w:i/>
          <w:iCs/>
        </w:rPr>
        <w:t>var delReq = new RestRequest("posts/1", Method.Delete);</w:t>
      </w:r>
      <w:r>
        <w:br w:type="textWrapping"/>
      </w:r>
      <w:r>
        <w:rPr>
          <w:i/>
          <w:iCs/>
        </w:rPr>
        <w:t>var delRes = await client.ExecuteAsync(delReq);</w:t>
      </w:r>
    </w:p>
    <w:p w14:paraId="0BBEB790">
      <w:pPr>
        <w:pStyle w:val="85"/>
        <w:keepNext w:val="0"/>
        <w:keepLines w:val="0"/>
        <w:widowControl/>
        <w:suppressLineNumbers w:val="0"/>
      </w:pPr>
      <w:r>
        <w:t> </w:t>
      </w:r>
    </w:p>
    <w:p w14:paraId="2080BA3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HTTP(HyperText transfer Protocol)  </w:t>
      </w:r>
      <w:r>
        <w:t>is protocol that use transfer data between client and server to internet(GET/PUT/PATCH/POST/DELETE)</w:t>
      </w:r>
    </w:p>
    <w:p w14:paraId="7F8CAD01">
      <w:pPr>
        <w:pStyle w:val="85"/>
        <w:keepNext w:val="0"/>
        <w:keepLines w:val="0"/>
        <w:widowControl/>
        <w:suppressLineNumbers w:val="0"/>
      </w:pPr>
      <w:r>
        <w:t>HTTP : Unencrypted out going data</w:t>
      </w:r>
    </w:p>
    <w:p w14:paraId="198A3885">
      <w:pPr>
        <w:pStyle w:val="85"/>
        <w:keepNext w:val="0"/>
        <w:keepLines w:val="0"/>
        <w:widowControl/>
        <w:suppressLineNumbers w:val="0"/>
      </w:pPr>
      <w:r>
        <w:t>HTTPS: Encrypted data (SSL/TLS)</w:t>
      </w:r>
    </w:p>
    <w:p w14:paraId="23A4E99B">
      <w:pPr>
        <w:pStyle w:val="85"/>
        <w:keepNext w:val="0"/>
        <w:keepLines w:val="0"/>
        <w:widowControl/>
        <w:suppressLineNumbers w:val="0"/>
      </w:pPr>
      <w:r>
        <w:t>RestClient-&gt;HTTP client</w:t>
      </w:r>
    </w:p>
    <w:p w14:paraId="7B9AD054">
      <w:pPr>
        <w:pStyle w:val="85"/>
        <w:keepNext w:val="0"/>
        <w:keepLines w:val="0"/>
        <w:widowControl/>
        <w:suppressLineNumbers w:val="0"/>
      </w:pPr>
      <w:r>
        <w:t>RestRequest -&gt; HTTP Request</w:t>
      </w:r>
    </w:p>
    <w:p w14:paraId="4C358A19">
      <w:pPr>
        <w:pStyle w:val="85"/>
        <w:keepNext w:val="0"/>
        <w:keepLines w:val="0"/>
        <w:widowControl/>
        <w:suppressLineNumbers w:val="0"/>
      </w:pPr>
      <w:r>
        <w:t>ExecuteAsync -&gt; send HTTP</w:t>
      </w:r>
    </w:p>
    <w:p w14:paraId="5766DB4C">
      <w:pPr>
        <w:pStyle w:val="85"/>
        <w:keepNext w:val="0"/>
        <w:keepLines w:val="0"/>
        <w:widowControl/>
        <w:suppressLineNumbers w:val="0"/>
      </w:pPr>
      <w:r>
        <w:t>response -&gt;HTTP response</w:t>
      </w:r>
    </w:p>
    <w:p w14:paraId="65878004">
      <w:pPr>
        <w:pStyle w:val="85"/>
        <w:keepNext w:val="0"/>
        <w:keepLines w:val="0"/>
        <w:widowControl/>
        <w:suppressLineNumbers w:val="0"/>
      </w:pPr>
      <w:r>
        <w:t> </w:t>
      </w:r>
    </w:p>
    <w:p w14:paraId="6C7B063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Creating the client </w:t>
      </w:r>
    </w:p>
    <w:p w14:paraId="543C0914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</w:rPr>
        <w:t xml:space="preserve">Constructors </w:t>
      </w:r>
      <w:r>
        <w:t>a RestSharp Client  can be instantiated by one of its constructor. two most commonly used constructor are:</w:t>
      </w:r>
    </w:p>
    <w:p w14:paraId="5E22EE97">
      <w:pPr>
        <w:pStyle w:val="85"/>
        <w:keepNext w:val="0"/>
        <w:keepLines w:val="0"/>
        <w:widowControl/>
        <w:suppressLineNumbers w:val="0"/>
      </w:pPr>
      <w:r>
        <w:t>//creates  a client with default options to call a given base URL</w:t>
      </w:r>
    </w:p>
    <w:p w14:paraId="5CE408CD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client = new RestClient("https://localhost:5000");</w:t>
      </w:r>
    </w:p>
    <w:p w14:paraId="3ED9FF3E">
      <w:pPr>
        <w:pStyle w:val="85"/>
        <w:keepNext w:val="0"/>
        <w:keepLines w:val="0"/>
        <w:widowControl/>
        <w:suppressLineNumbers w:val="0"/>
      </w:pPr>
      <w:r>
        <w:t>Provide client options the most common way to create a client to use the constructor with options</w:t>
      </w:r>
    </w:p>
    <w:p w14:paraId="19A4F0A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 options = new RestCLientOptions("https://localhost:5000"){</w:t>
      </w:r>
    </w:p>
    <w:p w14:paraId="318C09ED">
      <w:pPr>
        <w:pStyle w:val="85"/>
        <w:keepNext w:val="0"/>
        <w:keepLines w:val="0"/>
        <w:widowControl/>
        <w:suppressLineNumbers w:val="0"/>
      </w:pPr>
      <w:r>
        <w:t>        MaxTimeout = 1000</w:t>
      </w:r>
    </w:p>
    <w:p w14:paraId="62CEFE3A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};</w:t>
      </w:r>
    </w:p>
    <w:p w14:paraId="38D2FDF9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client = new RestClient(options);</w:t>
      </w:r>
    </w:p>
    <w:p w14:paraId="6BCF7837">
      <w:pPr>
        <w:pStyle w:val="85"/>
        <w:keepNext w:val="0"/>
        <w:keepLines w:val="0"/>
        <w:widowControl/>
        <w:suppressLineNumbers w:val="0"/>
      </w:pPr>
      <w:r>
        <w:t> </w:t>
      </w:r>
    </w:p>
    <w:p w14:paraId="441944A0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</w:rPr>
        <w:t>Simple factory</w:t>
      </w:r>
    </w:p>
    <w:p w14:paraId="617646C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options = new RestClientOptions("https://api.twitter.com/2")</w:t>
      </w:r>
    </w:p>
    <w:p w14:paraId="449D3907">
      <w:pPr>
        <w:pStyle w:val="85"/>
        <w:keepNext w:val="0"/>
        <w:keepLines w:val="0"/>
        <w:widowControl/>
        <w:suppressLineNumbers w:val="0"/>
      </w:pPr>
      <w:r>
        <w:t>var client = new RestClient(Options, useClientFactory: true);</w:t>
      </w:r>
    </w:p>
    <w:p w14:paraId="1FC02A66">
      <w:pPr>
        <w:pStyle w:val="85"/>
        <w:keepNext w:val="0"/>
        <w:keepLines w:val="0"/>
        <w:widowControl/>
        <w:suppressLineNumbers w:val="0"/>
      </w:pPr>
      <w:r>
        <w:t> </w:t>
      </w:r>
    </w:p>
    <w:p w14:paraId="234E23D2">
      <w:pPr>
        <w:pStyle w:val="85"/>
        <w:keepNext w:val="0"/>
        <w:keepLines w:val="0"/>
        <w:widowControl/>
        <w:suppressLineNumbers w:val="0"/>
      </w:pPr>
      <w:r>
        <w:t>RestSharp won't create a new one every time. Instead, it uses an internal factory to cache the HttpClient according to the BaseUrl</w:t>
      </w:r>
    </w:p>
    <w:p w14:paraId="4F8C8666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-&gt; each different BaseUrl get a separate one.</w:t>
      </w:r>
    </w:p>
    <w:p w14:paraId="4249AD95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-&gt;Other options (other than BaseUrl) do not affect.HttpClientHttpClientHttpClient</w:t>
      </w:r>
    </w:p>
    <w:p w14:paraId="4A6FC7BD">
      <w:pPr>
        <w:pStyle w:val="85"/>
        <w:keepNext w:val="0"/>
        <w:keepLines w:val="0"/>
        <w:widowControl/>
        <w:suppressLineNumbers w:val="0"/>
      </w:pPr>
      <w:r>
        <w:t> </w:t>
      </w:r>
    </w:p>
    <w:p w14:paraId="65FF5232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 </w:t>
      </w:r>
      <w:r>
        <w:t>if you change other options (timeout, redirect, cert,.. )but still using BaseUrl, you still receive a old HttpClient</w:t>
      </w:r>
    </w:p>
    <w:p w14:paraId="30401471">
      <w:pPr>
        <w:pStyle w:val="85"/>
        <w:keepNext w:val="0"/>
        <w:keepLines w:val="0"/>
        <w:widowControl/>
        <w:suppressLineNumbers w:val="0"/>
      </w:pPr>
      <w:r>
        <w:t>-&gt; I thought to change config but reality don apply</w:t>
      </w:r>
    </w:p>
    <w:p w14:paraId="71F31B35">
      <w:pPr>
        <w:pStyle w:val="85"/>
        <w:keepNext w:val="0"/>
        <w:keepLines w:val="0"/>
        <w:widowControl/>
        <w:suppressLineNumbers w:val="0"/>
      </w:pPr>
      <w:r>
        <w:t>Options don apply after first instance  has been spawned (because the attach to the handle/at the first time) include :HttpClient</w:t>
      </w:r>
    </w:p>
    <w:p w14:paraId="4A58DD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Credentials</w:t>
      </w:r>
    </w:p>
    <w:p w14:paraId="50A481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UseDefaultCredentials</w:t>
      </w:r>
    </w:p>
    <w:p w14:paraId="1EDA95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AutomaticDecompression</w:t>
      </w:r>
    </w:p>
    <w:p w14:paraId="2AC3E6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PreAuthenticate</w:t>
      </w:r>
    </w:p>
    <w:p w14:paraId="5A26FF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FollowRedirects</w:t>
      </w:r>
    </w:p>
    <w:p w14:paraId="29578B9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RemoteCertificateValidationCallback</w:t>
      </w:r>
    </w:p>
    <w:p w14:paraId="3ED285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ClientCertificates</w:t>
      </w:r>
    </w:p>
    <w:p w14:paraId="3F66255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MaxRedirects</w:t>
      </w:r>
    </w:p>
    <w:p w14:paraId="5A2507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MaxTimeout</w:t>
      </w:r>
      <w:bookmarkStart w:id="0" w:name="_GoBack"/>
      <w:bookmarkEnd w:id="0"/>
    </w:p>
    <w:p w14:paraId="23749D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UserAgent</w:t>
      </w:r>
    </w:p>
    <w:p w14:paraId="7B39B1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Expect100Continue</w:t>
      </w:r>
    </w:p>
    <w:p w14:paraId="1A7EDAA9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  <w:u w:val="single"/>
        </w:rPr>
        <w:t>Issue: no issues today</w:t>
      </w:r>
    </w:p>
    <w:p w14:paraId="457A2449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  <w:u w:val="single"/>
        </w:rPr>
        <w:t>Plan for tomorrow : continue learning RestSharp</w:t>
      </w:r>
    </w:p>
    <w:p w14:paraId="681DE9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4D2838"/>
    <w:multiLevelType w:val="multilevel"/>
    <w:tmpl w:val="CA4D2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9B523D5"/>
    <w:multiLevelType w:val="multilevel"/>
    <w:tmpl w:val="D9B523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306D629"/>
    <w:multiLevelType w:val="multilevel"/>
    <w:tmpl w:val="E306D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A895AB4"/>
    <w:multiLevelType w:val="multilevel"/>
    <w:tmpl w:val="FA895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0CABB1ED"/>
    <w:multiLevelType w:val="multilevel"/>
    <w:tmpl w:val="0CABB1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EB3DCBC"/>
    <w:multiLevelType w:val="multilevel"/>
    <w:tmpl w:val="5EB3D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0"/>
  </w:num>
  <w:num w:numId="14">
    <w:abstractNumId w:val="15"/>
  </w:num>
  <w:num w:numId="15">
    <w:abstractNumId w:val="1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EC486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8EC486D"/>
    <w:rsid w:val="1D3347F1"/>
    <w:rsid w:val="32057D73"/>
    <w:rsid w:val="683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2026-10-21T13:31:00Z</dcterms:created>
  <dc:creator>Dũng Dương</dc:creator>
  <cp:lastModifiedBy>Dũng Dương</cp:lastModifiedBy>
  <dcterms:modified xsi:type="dcterms:W3CDTF">2026-10-21T13:36:05Z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32F6715E27C843CFA941D47D73805AFC_11</vt:lpwstr>
  </property>
</Properties>
</file>