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348DA7EA">
      <w:pPr>
        <w:pStyle w:val="85"/>
        <w:keepNext w:val="0"/>
        <w:keepLines w:val="0"/>
        <w:widowControl/>
        <w:suppressLineNumbers w:val="0"/>
      </w:pPr>
      <w:r>
        <w:t>Report 5/2/2026</w:t>
      </w:r>
    </w:p>
    <w:p w14:paraId="4D505558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Cookies</w:t>
      </w:r>
      <w:r>
        <w:rPr>
          <w:i/>
          <w:iCs/>
        </w:rPr>
        <w:t xml:space="preserve"> </w:t>
      </w:r>
      <w:r>
        <w:t>are small pieces of key-value data sent by a server to a client (browser or application)  and stored on the client, used to maintain the state between HTTP requests such as session login, tracking  or personalization.</w:t>
      </w:r>
    </w:p>
    <w:p w14:paraId="4C02BC8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request.AddCookie(name, value)</w:t>
      </w:r>
    </w:p>
    <w:p w14:paraId="33CD6C1B">
      <w:pPr>
        <w:pStyle w:val="85"/>
        <w:keepNext w:val="0"/>
        <w:keepLines w:val="0"/>
        <w:widowControl/>
        <w:suppressLineNumbers w:val="0"/>
      </w:pPr>
      <w:r>
        <w:t>Used when: the cookie needs to be attached to the current request</w:t>
      </w:r>
    </w:p>
    <w:p w14:paraId="46B37F90">
      <w:pPr>
        <w:pStyle w:val="85"/>
        <w:keepNext w:val="0"/>
        <w:keepLines w:val="0"/>
        <w:widowControl/>
        <w:suppressLineNumbers w:val="0"/>
      </w:pPr>
      <w:r>
        <w:t>RestSharp will add cookies  from the request to the Cookie headers and then extract matching cookies from the response.</w:t>
      </w:r>
    </w:p>
    <w:p w14:paraId="28826C9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request.CookiesContainer</w:t>
      </w:r>
    </w:p>
    <w:p w14:paraId="44DB1D5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Used when: We want to include multiple cookies in a request</w:t>
      </w:r>
    </w:p>
    <w:p w14:paraId="768D6D3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client.Options.CookieContainer</w:t>
      </w:r>
    </w:p>
    <w:p w14:paraId="480966F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Used when: we want to share cookies between multiple request of the same RestClient</w:t>
      </w:r>
    </w:p>
    <w:p w14:paraId="62F50596">
      <w:pPr>
        <w:pStyle w:val="85"/>
        <w:keepNext w:val="0"/>
        <w:keepLines w:val="0"/>
        <w:widowControl/>
        <w:suppressLineNumbers w:val="0"/>
      </w:pPr>
      <w:r>
        <w:t> </w:t>
      </w:r>
    </w:p>
    <w:p w14:paraId="16C78DCC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Request Body</w:t>
      </w:r>
      <w:r>
        <w:t xml:space="preserve"> is the data sent by a client a server inside an HTTP requests to provide information needed to create, update, or process a resource. </w:t>
      </w:r>
    </w:p>
    <w:p w14:paraId="60E22C76">
      <w:pPr>
        <w:pStyle w:val="85"/>
        <w:keepNext w:val="0"/>
        <w:keepLines w:val="0"/>
        <w:widowControl/>
        <w:suppressLineNumbers w:val="0"/>
      </w:pPr>
      <w:r>
        <w:t>Request Body is mainly used to:</w:t>
      </w:r>
    </w:p>
    <w:p w14:paraId="2B7A9D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Create data (POST)</w:t>
      </w:r>
    </w:p>
    <w:p w14:paraId="398AA5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Update data(PUT/PATCH)</w:t>
      </w:r>
    </w:p>
    <w:p w14:paraId="1088D3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Send complex data(JSON, XML, form data, files) </w:t>
      </w:r>
    </w:p>
    <w:p w14:paraId="313CD8C9">
      <w:pPr>
        <w:pStyle w:val="85"/>
        <w:keepNext w:val="0"/>
        <w:keepLines w:val="0"/>
        <w:widowControl/>
        <w:suppressLineNumbers w:val="0"/>
      </w:pPr>
      <w:r>
        <w:t>RestSharp supports multiple ways to add a request body:</w:t>
      </w:r>
    </w:p>
    <w:p w14:paraId="6D0773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AddJsonBody for JSON payloads</w:t>
      </w:r>
    </w:p>
    <w:p w14:paraId="038F6E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AddXmlBody for Xml payloads</w:t>
      </w:r>
    </w:p>
    <w:p w14:paraId="511E87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AddStringBody for pre-serialized payloads </w:t>
      </w:r>
    </w:p>
    <w:p w14:paraId="0DE972D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String Body </w:t>
      </w:r>
      <w:r>
        <w:t>is The request body is sent as a pre-serialized string, RestSharp do not automatically serialize data, which Send the whole we provide to the server</w:t>
      </w:r>
    </w:p>
    <w:p w14:paraId="3C2C5E0E">
      <w:pPr>
        <w:pStyle w:val="85"/>
        <w:keepNext w:val="0"/>
        <w:keepLines w:val="0"/>
        <w:widowControl/>
        <w:suppressLineNumbers w:val="0"/>
      </w:pPr>
      <w:r>
        <w:t>AddStringBody is used when you already have a string payload(JSON, XML, Test,....)</w:t>
      </w:r>
    </w:p>
    <w:p w14:paraId="5B52DEAF">
      <w:pPr>
        <w:pStyle w:val="85"/>
        <w:keepNext w:val="0"/>
        <w:keepLines w:val="0"/>
        <w:widowControl/>
        <w:suppressLineNumbers w:val="0"/>
      </w:pPr>
      <w:r>
        <w:t> </w:t>
      </w:r>
    </w:p>
    <w:p w14:paraId="37A6D9F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JSON body </w:t>
      </w:r>
    </w:p>
    <w:p w14:paraId="4C327F2A">
      <w:pPr>
        <w:pStyle w:val="85"/>
        <w:keepNext w:val="0"/>
        <w:keepLines w:val="0"/>
        <w:widowControl/>
        <w:suppressLineNumbers w:val="0"/>
      </w:pPr>
      <w:r>
        <w:t>When we call AddJsonBody, it does the following:</w:t>
      </w:r>
    </w:p>
    <w:p w14:paraId="372008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Serialize object to JSON</w:t>
      </w:r>
    </w:p>
    <w:p w14:paraId="7C2454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Set the content type to application/json</w:t>
      </w:r>
    </w:p>
    <w:p w14:paraId="4DF3E3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Sets the internal data type of the request body to DataType.Json</w:t>
      </w:r>
    </w:p>
    <w:p w14:paraId="38E83FC1">
      <w:pPr>
        <w:pStyle w:val="85"/>
        <w:keepNext w:val="0"/>
        <w:keepLines w:val="0"/>
        <w:widowControl/>
        <w:suppressLineNumbers w:val="0"/>
      </w:pPr>
      <w:r>
        <w:t>It is possible to override the default content type by supplying the content argument.</w:t>
      </w:r>
    </w:p>
    <w:p w14:paraId="58DBE9E5">
      <w:pPr>
        <w:pStyle w:val="85"/>
        <w:keepNext w:val="0"/>
        <w:keepLines w:val="0"/>
        <w:widowControl/>
        <w:suppressLineNumbers w:val="0"/>
      </w:pPr>
      <w:r>
        <w:t>example : requests.AddJsonBody(param,"text/x-json");</w:t>
      </w:r>
    </w:p>
    <w:p w14:paraId="452CCCEF">
      <w:pPr>
        <w:pStyle w:val="85"/>
        <w:keepNext w:val="0"/>
        <w:keepLines w:val="0"/>
        <w:widowControl/>
        <w:suppressLineNumbers w:val="0"/>
      </w:pPr>
      <w:r>
        <w:t> </w:t>
      </w:r>
    </w:p>
    <w:p w14:paraId="62A4A673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If we use a pre-serialized string with AddJsonBody, it will be sent as-is. That mean The top-level strings won't be serialized as JSON</w:t>
      </w:r>
    </w:p>
    <w:p w14:paraId="7432BB1F">
      <w:pPr>
        <w:pStyle w:val="85"/>
        <w:keepNext w:val="0"/>
        <w:keepLines w:val="0"/>
        <w:widowControl/>
        <w:suppressLineNumbers w:val="0"/>
      </w:pPr>
      <w:r>
        <w:t>Top-level strings is assumed to be  pre-serialized payloads </w:t>
      </w:r>
    </w:p>
    <w:p w14:paraId="3F12A205">
      <w:pPr>
        <w:pStyle w:val="85"/>
        <w:keepNext w:val="0"/>
        <w:keepLines w:val="0"/>
        <w:widowControl/>
        <w:suppressLineNumbers w:val="0"/>
      </w:pPr>
      <w:r>
        <w:t>To overcome this issue </w:t>
      </w:r>
    </w:p>
    <w:p w14:paraId="0005986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const string payload = @"</w:t>
      </w:r>
      <w:r>
        <w:br w:type="textWrapping"/>
      </w:r>
      <w:r>
        <w:rPr>
          <w:i/>
          <w:iCs/>
        </w:rPr>
        <w:t>""requestBody"":{</w:t>
      </w:r>
      <w:r>
        <w:br w:type="textWrapping"/>
      </w:r>
      <w:r>
        <w:rPr>
          <w:i/>
          <w:iCs/>
        </w:rPr>
        <w:t>    ""content"":{</w:t>
      </w:r>
      <w:r>
        <w:br w:type="textWrapping"/>
      </w:r>
      <w:r>
        <w:rPr>
          <w:i/>
          <w:iCs/>
        </w:rPr>
        <w:t>        ""application/json"":{</w:t>
      </w:r>
      <w:r>
        <w:br w:type="textWrapping"/>
      </w:r>
      <w:r>
        <w:rPr>
          <w:i/>
          <w:iCs/>
        </w:rPr>
        <w:t>                ""schema"":{</w:t>
      </w:r>
      <w:r>
        <w:br w:type="textWrapping"/>
      </w:r>
      <w:r>
        <w:rPr>
          <w:i/>
          <w:iCs/>
        </w:rPr>
        <w:t>                    ""type"":""string""</w:t>
      </w:r>
      <w:r>
        <w:br w:type="textWrapping"/>
      </w:r>
      <w:r>
        <w:rPr>
          <w:i/>
          <w:iCs/>
        </w:rPr>
        <w:t>                }</w:t>
      </w:r>
      <w:r>
        <w:br w:type="textWrapping"/>
      </w:r>
      <w:r>
        <w:rPr>
          <w:i/>
          <w:iCs/>
        </w:rPr>
        <w:t>            }</w:t>
      </w:r>
      <w:r>
        <w:br w:type="textWrapping"/>
      </w:r>
      <w:r>
        <w:rPr>
          <w:i/>
          <w:iCs/>
        </w:rPr>
        <w:t>        }                        </w:t>
      </w:r>
      <w:r>
        <w:br w:type="textWrapping"/>
      </w:r>
      <w:r>
        <w:rPr>
          <w:i/>
          <w:iCs/>
        </w:rPr>
        <w:t>},";</w:t>
      </w:r>
      <w:r>
        <w:br w:type="textWrapping"/>
      </w:r>
      <w:r>
        <w:rPr>
          <w:i/>
          <w:iCs/>
        </w:rPr>
        <w:t>request.AddJsonBody(payload, forceSerialize: true);//the string will be serialized</w:t>
      </w:r>
    </w:p>
    <w:p w14:paraId="32D8FE7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request.AddJsonBody(payload); // the string will NOT be serialized and will be sent as-is</w:t>
      </w:r>
    </w:p>
    <w:p w14:paraId="07A8F03F">
      <w:pPr>
        <w:pStyle w:val="85"/>
        <w:keepNext w:val="0"/>
        <w:keepLines w:val="0"/>
        <w:widowControl/>
        <w:suppressLineNumbers w:val="0"/>
      </w:pPr>
      <w:r>
        <w:t> </w:t>
      </w:r>
    </w:p>
    <w:p w14:paraId="26326A1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XML Body</w:t>
      </w:r>
    </w:p>
    <w:p w14:paraId="059EE59B">
      <w:pPr>
        <w:pStyle w:val="85"/>
        <w:keepNext w:val="0"/>
        <w:keepLines w:val="0"/>
        <w:widowControl/>
        <w:suppressLineNumbers w:val="0"/>
      </w:pPr>
      <w:r>
        <w:t xml:space="preserve">When we call </w:t>
      </w:r>
      <w:r>
        <w:rPr>
          <w:rStyle w:val="92"/>
        </w:rPr>
        <w:t>AddXmlBody:</w:t>
      </w:r>
    </w:p>
    <w:p w14:paraId="2264D6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Serialized object to XML</w:t>
      </w:r>
    </w:p>
    <w:p w14:paraId="2719A8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Set header (Content-Type: application/xml)</w:t>
      </w:r>
    </w:p>
    <w:p w14:paraId="4EBBDC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Set body data type (dataType.Xml)</w:t>
      </w:r>
    </w:p>
    <w:p w14:paraId="3458A34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 </w:t>
      </w:r>
    </w:p>
    <w:p w14:paraId="4C00C53D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user = new User { </w:t>
      </w:r>
      <w:r>
        <w:br w:type="textWrapping"/>
      </w:r>
      <w:r>
        <w:rPr>
          <w:i/>
          <w:iCs/>
        </w:rPr>
        <w:t>    Id = 1,</w:t>
      </w:r>
      <w:r>
        <w:br w:type="textWrapping"/>
      </w:r>
      <w:r>
        <w:rPr>
          <w:i/>
          <w:iCs/>
        </w:rPr>
        <w:t>    name = "Dung"</w:t>
      </w:r>
      <w:r>
        <w:br w:type="textWrapping"/>
      </w:r>
      <w:r>
        <w:rPr>
          <w:i/>
          <w:iCs/>
        </w:rPr>
        <w:t>};</w:t>
      </w:r>
    </w:p>
    <w:p w14:paraId="44FC01C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request.AddXmlBody(user);</w:t>
      </w:r>
    </w:p>
    <w:p w14:paraId="340D556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Body will send:</w:t>
      </w:r>
    </w:p>
    <w:p w14:paraId="4802913B">
      <w:pPr>
        <w:pStyle w:val="85"/>
        <w:keepNext w:val="0"/>
        <w:keepLines w:val="0"/>
        <w:widowControl/>
        <w:suppressLineNumbers w:val="0"/>
      </w:pPr>
      <w:r>
        <w:t>&lt;User&gt;</w:t>
      </w:r>
    </w:p>
    <w:p w14:paraId="2562CFC5">
      <w:pPr>
        <w:pStyle w:val="85"/>
        <w:keepNext w:val="0"/>
        <w:keepLines w:val="0"/>
        <w:widowControl/>
        <w:suppressLineNumbers w:val="0"/>
      </w:pPr>
      <w:r>
        <w:t>  &lt;Id&gt;1&lt;/Id&gt;</w:t>
      </w:r>
    </w:p>
    <w:p w14:paraId="11B58F9B">
      <w:pPr>
        <w:pStyle w:val="85"/>
        <w:keepNext w:val="0"/>
        <w:keepLines w:val="0"/>
        <w:widowControl/>
        <w:suppressLineNumbers w:val="0"/>
      </w:pPr>
      <w:r>
        <w:t>  &lt;Name&gt;Dung&lt;/Name&gt;</w:t>
      </w:r>
    </w:p>
    <w:p w14:paraId="618B9BE7">
      <w:pPr>
        <w:pStyle w:val="85"/>
        <w:keepNext w:val="0"/>
        <w:keepLines w:val="0"/>
        <w:widowControl/>
        <w:suppressLineNumbers w:val="0"/>
      </w:pPr>
      <w:r>
        <w:t>&lt;/User&gt;</w:t>
      </w:r>
    </w:p>
    <w:p w14:paraId="12EFA93C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Warning: Do not send XML string to AddXmlBody; it wont work!</w:t>
      </w:r>
    </w:p>
    <w:p w14:paraId="29C5B1BB">
      <w:pPr>
        <w:pStyle w:val="85"/>
        <w:keepNext w:val="0"/>
        <w:keepLines w:val="0"/>
        <w:widowControl/>
        <w:suppressLineNumbers w:val="0"/>
      </w:pPr>
      <w:r>
        <w:t>If we have the pre-serialized XML, we must use:</w:t>
      </w:r>
    </w:p>
    <w:p w14:paraId="5562919E">
      <w:pPr>
        <w:pStyle w:val="85"/>
        <w:keepNext w:val="0"/>
        <w:keepLines w:val="0"/>
        <w:widowControl/>
        <w:suppressLineNumbers w:val="0"/>
      </w:pPr>
      <w:r>
        <w:t>string xml = "&lt;User&gt;&lt;Id&gt;1&lt;/Id&gt;&lt;/User&gt;"</w:t>
      </w:r>
    </w:p>
    <w:p w14:paraId="656C2444">
      <w:pPr>
        <w:pStyle w:val="85"/>
        <w:keepNext w:val="0"/>
        <w:keepLines w:val="0"/>
        <w:widowControl/>
        <w:suppressLineNumbers w:val="0"/>
      </w:pPr>
      <w:r>
        <w:t>request.AddStringBody(xml, ContentType.Xml);</w:t>
      </w:r>
    </w:p>
    <w:p w14:paraId="02CDB969">
      <w:pPr>
        <w:pStyle w:val="85"/>
        <w:keepNext w:val="0"/>
        <w:keepLines w:val="0"/>
        <w:widowControl/>
        <w:suppressLineNumbers w:val="0"/>
      </w:pPr>
      <w:r>
        <w:t> </w:t>
      </w:r>
    </w:p>
    <w:p w14:paraId="6C8F6557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Upload file is send request with body format (Content-Type: multipart/form-data)</w:t>
      </w:r>
    </w:p>
    <w:p w14:paraId="7FECFD85">
      <w:pPr>
        <w:pStyle w:val="85"/>
        <w:keepNext w:val="0"/>
        <w:keepLines w:val="0"/>
        <w:widowControl/>
        <w:suppressLineNumbers w:val="0"/>
      </w:pPr>
      <w:r>
        <w:t>The Body includes  files (binary data) and difference fields(text/metadata)</w:t>
      </w:r>
    </w:p>
    <w:p w14:paraId="4039908C">
      <w:pPr>
        <w:pStyle w:val="85"/>
        <w:keepNext w:val="0"/>
        <w:keepLines w:val="0"/>
        <w:widowControl/>
        <w:suppressLineNumbers w:val="0"/>
      </w:pPr>
      <w:r>
        <w:t>Upload file from disk</w:t>
      </w:r>
    </w:p>
    <w:p w14:paraId="7C8B33A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request.AddFile("file","c:\\file\\img.png","img/png");</w:t>
      </w:r>
    </w:p>
    <w:p w14:paraId="24B73A84">
      <w:pPr>
        <w:pStyle w:val="85"/>
        <w:keepNext w:val="0"/>
        <w:keepLines w:val="0"/>
        <w:widowControl/>
        <w:suppressLineNumbers w:val="0"/>
      </w:pPr>
      <w:r>
        <w:t> </w:t>
      </w:r>
    </w:p>
    <w:p w14:paraId="1DAF1CF9">
      <w:pPr>
        <w:pStyle w:val="85"/>
        <w:keepNext w:val="0"/>
        <w:keepLines w:val="0"/>
        <w:widowControl/>
        <w:suppressLineNumbers w:val="0"/>
      </w:pPr>
      <w:r>
        <w:t>Upload byte[]</w:t>
      </w:r>
    </w:p>
    <w:p w14:paraId="7175B2EA">
      <w:pPr>
        <w:pStyle w:val="85"/>
        <w:keepNext w:val="0"/>
        <w:keepLines w:val="0"/>
        <w:widowControl/>
        <w:suppressLineNumbers w:val="0"/>
      </w:pPr>
      <w:r>
        <w:t>byte[] bytes = File.ReadAllBytes("image.png");</w:t>
      </w:r>
      <w:r>
        <w:br w:type="textWrapping"/>
      </w:r>
      <w:r>
        <w:t>request.AddFile("file",bytes,"image.png","image/png");</w:t>
      </w:r>
    </w:p>
    <w:p w14:paraId="616DB684">
      <w:pPr>
        <w:pStyle w:val="85"/>
        <w:keepNext w:val="0"/>
        <w:keepLines w:val="0"/>
        <w:widowControl/>
        <w:suppressLineNumbers w:val="0"/>
      </w:pPr>
      <w:r>
        <w:t> </w:t>
      </w:r>
    </w:p>
    <w:p w14:paraId="5741AB74">
      <w:pPr>
        <w:pStyle w:val="85"/>
        <w:keepNext w:val="0"/>
        <w:keepLines w:val="0"/>
        <w:widowControl/>
        <w:suppressLineNumbers w:val="0"/>
      </w:pPr>
      <w:r>
        <w:t>Upload from stream </w:t>
      </w:r>
    </w:p>
    <w:p w14:paraId="7FA009B7">
      <w:pPr>
        <w:pStyle w:val="85"/>
        <w:keepNext w:val="0"/>
        <w:keepLines w:val="0"/>
        <w:widowControl/>
        <w:suppressLineNumbers w:val="0"/>
      </w:pPr>
      <w:r>
        <w:t>request.AddFile(</w:t>
      </w:r>
    </w:p>
    <w:p w14:paraId="3431ABAE">
      <w:pPr>
        <w:pStyle w:val="85"/>
        <w:keepNext w:val="0"/>
        <w:keepLines w:val="0"/>
        <w:widowControl/>
        <w:suppressLineNumbers w:val="0"/>
      </w:pPr>
      <w:r>
        <w:t>        "file",()=&gt; File.OpenRead("image.png"),"image.png","image/png"</w:t>
      </w:r>
    </w:p>
    <w:p w14:paraId="6458B735">
      <w:pPr>
        <w:pStyle w:val="85"/>
        <w:keepNext w:val="0"/>
        <w:keepLines w:val="0"/>
        <w:widowControl/>
        <w:suppressLineNumbers w:val="0"/>
      </w:pPr>
      <w:r>
        <w:t>);</w:t>
      </w:r>
    </w:p>
    <w:p w14:paraId="72D9EDBB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 AddFile will set all the necessary header, so don't set content header manually</w:t>
      </w:r>
    </w:p>
    <w:p w14:paraId="68D803A6">
      <w:pPr>
        <w:pStyle w:val="85"/>
        <w:keepNext w:val="0"/>
        <w:keepLines w:val="0"/>
        <w:widowControl/>
        <w:suppressLineNumbers w:val="0"/>
      </w:pPr>
      <w:r>
        <w:t> </w:t>
      </w:r>
    </w:p>
    <w:p w14:paraId="4B120BD4">
      <w:pPr>
        <w:pStyle w:val="85"/>
        <w:keepNext w:val="0"/>
        <w:keepLines w:val="0"/>
        <w:widowControl/>
        <w:suppressLineNumbers w:val="0"/>
      </w:pPr>
      <w:r>
        <w:t>We can provide file upload options to the AddFile call. The options are:</w:t>
      </w:r>
    </w:p>
    <w:p w14:paraId="2E3A2AC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options = new FileParameterOptions {</w:t>
      </w:r>
    </w:p>
    <w:p w14:paraId="67B0CC3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DisableFilenameEncoding = true,</w:t>
      </w:r>
    </w:p>
    <w:p w14:paraId="272DA8B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DisableFilenameStar = false</w:t>
      </w:r>
    </w:p>
    <w:p w14:paraId="7CDC98B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};</w:t>
      </w:r>
    </w:p>
    <w:p w14:paraId="3B0551F3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request.AddFile("file", filePath, options; options);</w:t>
      </w:r>
    </w:p>
    <w:p w14:paraId="376639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DisableFilenameEncoding (default false): if set to true, RestSharp will not encode the file name in the Content-Disposition header</w:t>
      </w:r>
    </w:p>
    <w:p w14:paraId="09D1BB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DisableFilenameStar (default true): if set to true, RestSharp will not add the filename* parameter to the Content-Disposition header</w:t>
      </w:r>
    </w:p>
    <w:p w14:paraId="41FBFFFC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Issue: No issue today</w:t>
      </w:r>
    </w:p>
    <w:p w14:paraId="7919D2C5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Plan for tomorrow: Learning making calls</w:t>
      </w:r>
    </w:p>
    <w:p w14:paraId="7216B24E">
      <w:pPr>
        <w:pStyle w:val="85"/>
        <w:keepNext w:val="0"/>
        <w:keepLines w:val="0"/>
        <w:widowControl/>
        <w:suppressLineNumbers w:val="0"/>
      </w:pPr>
      <w:r>
        <w:t> 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BFF31"/>
    <w:multiLevelType w:val="multilevel"/>
    <w:tmpl w:val="82FBF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6CE790A"/>
    <w:multiLevelType w:val="multilevel"/>
    <w:tmpl w:val="46CE7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9E405D3"/>
    <w:multiLevelType w:val="multilevel"/>
    <w:tmpl w:val="49E40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AAE42BF"/>
    <w:multiLevelType w:val="multilevel"/>
    <w:tmpl w:val="5AAE4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FDCC582"/>
    <w:multiLevelType w:val="multilevel"/>
    <w:tmpl w:val="5FDCC5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1"/>
  </w:num>
  <w:num w:numId="13">
    <w:abstractNumId w:val="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B6B1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4D1B6B1E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2026-10-21T13:32:00Z</dcterms:created>
  <dc:creator>Dũng Dương</dc:creator>
  <cp:lastModifiedBy>Dũng Dương</cp:lastModifiedBy>
  <dcterms:modified xsi:type="dcterms:W3CDTF">2026-10-21T13:35:47Z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D4D8A529DD3542A3A09995DBCBE98A6E_11</vt:lpwstr>
  </property>
</Properties>
</file>