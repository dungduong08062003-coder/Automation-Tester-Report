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28CB6FC5">
      <w:pPr>
        <w:pStyle w:val="85"/>
        <w:keepNext w:val="0"/>
        <w:keepLines w:val="0"/>
        <w:widowControl/>
        <w:suppressLineNumbers w:val="0"/>
      </w:pPr>
      <w:r>
        <w:t>Report 26/1/2026</w:t>
      </w:r>
    </w:p>
    <w:p w14:paraId="07F6A6DA">
      <w:pPr>
        <w:pStyle w:val="85"/>
        <w:keepNext w:val="0"/>
        <w:keepLines w:val="0"/>
        <w:widowControl/>
        <w:suppressLineNumbers w:val="0"/>
      </w:pPr>
      <w:r>
        <w:t>today I learn, </w:t>
      </w:r>
    </w:p>
    <w:p w14:paraId="60B26491">
      <w:pPr>
        <w:pStyle w:val="85"/>
        <w:keepNext w:val="0"/>
        <w:keepLines w:val="0"/>
        <w:widowControl/>
        <w:suppressLineNumbers w:val="0"/>
      </w:pPr>
      <w:r>
        <w:t>Regex or regular expression is a pattern language that programmer define to bind, search or extract data within the sequence </w:t>
      </w:r>
    </w:p>
    <w:p w14:paraId="67D162F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some metacharacters group:</w:t>
      </w:r>
    </w:p>
    <w:p w14:paraId="7966E9A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"."  </w:t>
      </w:r>
      <w:r>
        <w:t>match any characters</w:t>
      </w:r>
    </w:p>
    <w:p w14:paraId="2A612A9F">
      <w:pPr>
        <w:pStyle w:val="85"/>
        <w:keepNext w:val="0"/>
        <w:keepLines w:val="0"/>
        <w:widowControl/>
        <w:suppressLineNumbers w:val="0"/>
      </w:pPr>
      <w:r>
        <w:t>"^" begin of the sequence </w:t>
      </w:r>
    </w:p>
    <w:p w14:paraId="7E59D979">
      <w:pPr>
        <w:pStyle w:val="85"/>
        <w:keepNext w:val="0"/>
        <w:keepLines w:val="0"/>
        <w:widowControl/>
        <w:suppressLineNumbers w:val="0"/>
      </w:pPr>
      <w:r>
        <w:t>"$" end of the sequence</w:t>
      </w:r>
    </w:p>
    <w:p w14:paraId="7645EB70">
      <w:pPr>
        <w:pStyle w:val="85"/>
        <w:keepNext w:val="0"/>
        <w:keepLines w:val="0"/>
        <w:widowControl/>
        <w:suppressLineNumbers w:val="0"/>
      </w:pPr>
      <w:r>
        <w:t>"[]" match a character in list within opening square bracket and close square bracket</w:t>
      </w:r>
    </w:p>
    <w:p w14:paraId="6BE60DE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 :[abc] match a or b or c example </w:t>
      </w:r>
    </w:p>
    <w:p w14:paraId="681F370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//var match = Regex.Matches(input, pattern);</w:t>
      </w:r>
      <w:r>
        <w:br w:type="textWrapping"/>
      </w:r>
      <w:r>
        <w:rPr>
          <w:i/>
          <w:iCs/>
        </w:rPr>
        <w:t>//var values = match.Select(m =&gt; m.Value);</w:t>
      </w:r>
      <w:r>
        <w:br w:type="textWrapping"/>
      </w:r>
      <w:r>
        <w:rPr>
          <w:i/>
          <w:iCs/>
        </w:rPr>
        <w:t>//Console.WriteLine(string.Join(", ", values));</w:t>
      </w:r>
    </w:p>
    <w:p w14:paraId="3E55490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input: Duong anh dung was born 2003 and live in vietnam</w:t>
      </w:r>
      <w:r>
        <w:br w:type="textWrapping"/>
      </w:r>
      <w:r>
        <w:rPr>
          <w:i/>
          <w:iCs/>
        </w:rPr>
        <w:t>pattern: abc</w:t>
      </w:r>
      <w:r>
        <w:br w:type="textWrapping"/>
      </w:r>
      <w:r>
        <w:rPr>
          <w:i/>
          <w:iCs/>
        </w:rPr>
        <w:t>output: a, a, b, a, a</w:t>
      </w:r>
    </w:p>
    <w:p w14:paraId="19758943">
      <w:pPr>
        <w:pStyle w:val="85"/>
        <w:keepNext w:val="0"/>
        <w:keepLines w:val="0"/>
        <w:widowControl/>
        <w:suppressLineNumbers w:val="0"/>
      </w:pPr>
      <w:r>
        <w:t>"[^]" negative character class this mean match the character no include character set in []</w:t>
      </w:r>
    </w:p>
    <w:p w14:paraId="78B925E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 Regex.Replaces(input, "[^A-Za-z]","") delete or replace all characters not letter by ""</w:t>
      </w:r>
    </w:p>
    <w:p w14:paraId="33E5548F">
      <w:pPr>
        <w:pStyle w:val="85"/>
        <w:keepNext w:val="0"/>
        <w:keepLines w:val="0"/>
        <w:widowControl/>
        <w:suppressLineNumbers w:val="0"/>
      </w:pPr>
      <w:r>
        <w:t>"()" Group: gather many characters become a group, apply repeat (+,*,{}) in group, create Capturing Group -&gt;use again \1,\2 ,create OR complicated group(abc|def)</w:t>
      </w:r>
    </w:p>
    <w:p w14:paraId="4C08E3BF">
      <w:pPr>
        <w:pStyle w:val="85"/>
        <w:keepNext w:val="0"/>
        <w:keepLines w:val="0"/>
        <w:widowControl/>
        <w:suppressLineNumbers w:val="0"/>
      </w:pPr>
      <w:r>
        <w:t>"|" OR example: cat|dog -&gt;match "cat" or "dog", (yes|no) match "yes" or no</w:t>
      </w:r>
    </w:p>
    <w:p w14:paraId="5E061AAF">
      <w:pPr>
        <w:pStyle w:val="85"/>
        <w:keepNext w:val="0"/>
        <w:keepLines w:val="0"/>
        <w:widowControl/>
        <w:suppressLineNumbers w:val="0"/>
      </w:pPr>
      <w:r>
        <w:t>"\"</w:t>
      </w:r>
      <w:r>
        <w:rPr>
          <w:rStyle w:val="92"/>
        </w:rPr>
        <w:t xml:space="preserve">escape </w:t>
      </w:r>
      <w:r>
        <w:t>(change the meaning of the character), Escape have two functions: </w:t>
      </w:r>
    </w:p>
    <w:p w14:paraId="092E8E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change specials character to normal character(\. match the real dot, \* match sign *, \+ match sign +, \| match sign |)</w:t>
      </w:r>
    </w:p>
    <w:p w14:paraId="7A727E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change normal character to specials character(\d digit(0-9), \w word char(A-Z, a-z, 0-9,_), \s whitespace, \b word boundary,\t tab, \n newline,\r carriage return)</w:t>
      </w:r>
    </w:p>
    <w:p w14:paraId="4A93CC3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Character Classes [] </w:t>
      </w:r>
      <w:r>
        <w:t>define a set characters, any one of which can occur in an input string for a match to succeed</w:t>
      </w:r>
      <w:r>
        <w:rPr>
          <w:rStyle w:val="92"/>
        </w:rPr>
        <w:t xml:space="preserve"> :</w:t>
      </w:r>
    </w:p>
    <w:p w14:paraId="5846631B">
      <w:pPr>
        <w:pStyle w:val="85"/>
        <w:keepNext w:val="0"/>
        <w:keepLines w:val="0"/>
        <w:widowControl/>
        <w:suppressLineNumbers w:val="0"/>
      </w:pPr>
      <w:r>
        <w:t>\d digit -&gt;123...,</w:t>
      </w:r>
    </w:p>
    <w:p w14:paraId="4E8A8190">
      <w:pPr>
        <w:pStyle w:val="85"/>
        <w:keepNext w:val="0"/>
        <w:keepLines w:val="0"/>
        <w:widowControl/>
        <w:suppressLineNumbers w:val="0"/>
      </w:pPr>
      <w:r>
        <w:t>\w letter+ number+ -&gt;word_word1</w:t>
      </w:r>
    </w:p>
    <w:p w14:paraId="01CAB125">
      <w:pPr>
        <w:pStyle w:val="85"/>
        <w:keepNext w:val="0"/>
        <w:keepLines w:val="0"/>
        <w:widowControl/>
        <w:suppressLineNumbers w:val="0"/>
      </w:pPr>
      <w:r>
        <w:t>\s whitespace -&gt;  space, tab</w:t>
      </w:r>
    </w:p>
    <w:p w14:paraId="701DDC28">
      <w:pPr>
        <w:pStyle w:val="85"/>
        <w:keepNext w:val="0"/>
        <w:keepLines w:val="0"/>
        <w:widowControl/>
        <w:suppressLineNumbers w:val="0"/>
      </w:pPr>
      <w:r>
        <w:t>\D not digit </w:t>
      </w:r>
    </w:p>
    <w:p w14:paraId="0FBE2637">
      <w:pPr>
        <w:pStyle w:val="85"/>
        <w:keepNext w:val="0"/>
        <w:keepLines w:val="0"/>
        <w:widowControl/>
        <w:suppressLineNumbers w:val="0"/>
      </w:pPr>
      <w:r>
        <w:t>\W Not word </w:t>
      </w:r>
    </w:p>
    <w:p w14:paraId="3277434F">
      <w:pPr>
        <w:pStyle w:val="85"/>
        <w:keepNext w:val="0"/>
        <w:keepLines w:val="0"/>
        <w:widowControl/>
        <w:suppressLineNumbers w:val="0"/>
      </w:pPr>
      <w:r>
        <w:t>\S Not whitespace</w:t>
      </w:r>
    </w:p>
    <w:p w14:paraId="334680F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Quantifiers : </w:t>
      </w:r>
      <w:r>
        <w:t>Quantifiers specify how many instances of a character, group, or character classes must be present in the input for a match</w:t>
      </w:r>
    </w:p>
    <w:p w14:paraId="47137FB9">
      <w:pPr>
        <w:pStyle w:val="85"/>
        <w:keepNext w:val="0"/>
        <w:keepLines w:val="0"/>
        <w:widowControl/>
        <w:suppressLineNumbers w:val="0"/>
      </w:pPr>
      <w:r>
        <w:t>to be found</w:t>
      </w:r>
    </w:p>
    <w:p w14:paraId="4D3DBB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* matches zero or more times</w:t>
      </w:r>
    </w:p>
    <w:p w14:paraId="5AC54A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+ matches one or more times </w:t>
      </w:r>
    </w:p>
    <w:p w14:paraId="175DEE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? matches zero or one times</w:t>
      </w:r>
    </w:p>
    <w:p w14:paraId="2520A9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{n} matches exactly n times</w:t>
      </w:r>
    </w:p>
    <w:p w14:paraId="76E816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{n, } matches at least n times</w:t>
      </w:r>
    </w:p>
    <w:p w14:paraId="37269A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{n, m} matches from n to m times </w:t>
      </w:r>
    </w:p>
    <w:p w14:paraId="146B471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Anchors </w:t>
      </w:r>
      <w:r>
        <w:t xml:space="preserve"> specify a position in the string where a match must occur</w:t>
      </w:r>
    </w:p>
    <w:p w14:paraId="203225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^ beginning the string</w:t>
      </w:r>
    </w:p>
    <w:p w14:paraId="574089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$ end of  the string</w:t>
      </w:r>
    </w:p>
    <w:p w14:paraId="546B6E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\b word boundary example : /bcar/b car is Toyota oto -&gt;match car , ccccar -&gt; not match</w:t>
      </w:r>
    </w:p>
    <w:p w14:paraId="7B1249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\B not word boundary</w:t>
      </w:r>
    </w:p>
    <w:p w14:paraId="1DFCAAE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Groups </w:t>
      </w:r>
    </w:p>
    <w:p w14:paraId="20B760C5">
      <w:pPr>
        <w:pStyle w:val="85"/>
        <w:keepNext w:val="0"/>
        <w:keepLines w:val="0"/>
        <w:widowControl/>
        <w:suppressLineNumbers w:val="0"/>
      </w:pPr>
      <w:r>
        <w:t>() sign help split regex to the subexpression and capture match string part.</w:t>
      </w:r>
    </w:p>
    <w:p w14:paraId="3801DCA3">
      <w:pPr>
        <w:pStyle w:val="85"/>
        <w:keepNext w:val="0"/>
        <w:keepLines w:val="0"/>
        <w:widowControl/>
        <w:suppressLineNumbers w:val="0"/>
      </w:pPr>
      <w:r>
        <w:t>Match a subexpression that's repeated in the input string</w:t>
      </w:r>
    </w:p>
    <w:p w14:paraId="7E495BE0">
      <w:pPr>
        <w:pStyle w:val="85"/>
        <w:keepNext w:val="0"/>
        <w:keepLines w:val="0"/>
        <w:widowControl/>
        <w:suppressLineNumbers w:val="0"/>
      </w:pPr>
      <w:r>
        <w:t>apply repeat across the entire character cluster</w:t>
      </w:r>
    </w:p>
    <w:p w14:paraId="136CCC32">
      <w:pPr>
        <w:pStyle w:val="85"/>
        <w:keepNext w:val="0"/>
        <w:keepLines w:val="0"/>
        <w:widowControl/>
        <w:suppressLineNumbers w:val="0"/>
      </w:pPr>
      <w:r>
        <w:t>use group in Replace to reuse value </w:t>
      </w:r>
    </w:p>
    <w:p w14:paraId="035EE6C9">
      <w:pPr>
        <w:pStyle w:val="85"/>
        <w:keepNext w:val="0"/>
        <w:keepLines w:val="0"/>
        <w:widowControl/>
        <w:suppressLineNumbers w:val="0"/>
      </w:pPr>
      <w:r>
        <w:t>take value of each group to match. Groups in C#</w:t>
      </w:r>
    </w:p>
    <w:p w14:paraId="185D571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capturing vs Non-capturing group</w:t>
      </w:r>
    </w:p>
    <w:p w14:paraId="0101E70D">
      <w:pPr>
        <w:pStyle w:val="85"/>
        <w:keepNext w:val="0"/>
        <w:keepLines w:val="0"/>
        <w:widowControl/>
        <w:suppressLineNumbers w:val="0"/>
      </w:pPr>
      <w:r>
        <w:t>Capturing group(...) store match result, have index: Group[1], Group[2],....</w:t>
      </w:r>
    </w:p>
    <w:p w14:paraId="4D6057E9">
      <w:pPr>
        <w:pStyle w:val="85"/>
        <w:keepNext w:val="0"/>
        <w:keepLines w:val="0"/>
        <w:widowControl/>
        <w:suppressLineNumbers w:val="0"/>
      </w:pPr>
      <w:r>
        <w:t>Non-Capturing group(?:...) match but not store </w:t>
      </w:r>
    </w:p>
    <w:p w14:paraId="08A97D9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 ;</w:t>
      </w:r>
    </w:p>
    <w:p w14:paraId="729B3DF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inputPart_1 = "[a-zA-Z]";</w:t>
      </w:r>
      <w:r>
        <w:br w:type="textWrapping"/>
      </w:r>
      <w:r>
        <w:rPr>
          <w:i/>
          <w:iCs/>
        </w:rPr>
        <w:t>var inputPart_2 = "[0-9]";// match chữ số từ 0-9</w:t>
      </w:r>
      <w:r>
        <w:br w:type="textWrapping"/>
      </w:r>
      <w:r>
        <w:rPr>
          <w:i/>
          <w:iCs/>
        </w:rPr>
        <w:t>var inputPart_3 = @"\D";//không match chữ số</w:t>
      </w:r>
      <w:r>
        <w:br w:type="textWrapping"/>
      </w:r>
      <w:r>
        <w:rPr>
          <w:i/>
          <w:iCs/>
        </w:rPr>
        <w:t>var inputPart_4 = @"o{2,}";// match o mà o bị lặp loooooooooooop</w:t>
      </w:r>
      <w:r>
        <w:br w:type="textWrapping"/>
      </w:r>
      <w:r>
        <w:rPr>
          <w:i/>
          <w:iCs/>
        </w:rPr>
        <w:t>var input_5 = @"\bc\w*";//Tìm tất cả từ bắt đầu bằng ký tự c.</w:t>
      </w:r>
      <w:r>
        <w:br w:type="textWrapping"/>
      </w:r>
      <w:r>
        <w:rPr>
          <w:i/>
          <w:iCs/>
        </w:rPr>
        <w:t>var input_6 = @"\.+";//Match tất cả dấu chấm thật.</w:t>
      </w:r>
      <w:r>
        <w:br w:type="textWrapping"/>
      </w:r>
      <w:r>
        <w:rPr>
          <w:i/>
          <w:iCs/>
        </w:rPr>
        <w:t>var input_7 = @"\S+";//Match tất cả ký tự không phải khoảng trắng.</w:t>
      </w:r>
      <w:r>
        <w:br w:type="textWrapping"/>
      </w:r>
      <w:r>
        <w:rPr>
          <w:i/>
          <w:iCs/>
        </w:rPr>
        <w:t>var input_8 = @"\b[ab]+\b";//Match tất cả từ có chỉ 1 ký tự a hoặc b.</w:t>
      </w:r>
      <w:r>
        <w:br w:type="textWrapping"/>
      </w:r>
      <w:r>
        <w:rPr>
          <w:i/>
          <w:iCs/>
        </w:rPr>
        <w:t>var input_9 = @"...";//Match từ 3 ký tự bất kỳ</w:t>
      </w:r>
      <w:r>
        <w:br w:type="textWrapping"/>
      </w:r>
      <w:r>
        <w:rPr>
          <w:i/>
          <w:iCs/>
        </w:rPr>
        <w:t>var input_10 = @"^ab"; //Tìm match “ab” nhưng chỉ khi nó ở đầu chuỗi.</w:t>
      </w:r>
    </w:p>
    <w:p w14:paraId="7DC368B8">
      <w:pPr>
        <w:pStyle w:val="85"/>
        <w:keepNext w:val="0"/>
        <w:keepLines w:val="0"/>
        <w:widowControl/>
        <w:suppressLineNumbers w:val="0"/>
      </w:pPr>
      <w:r>
        <w:t> </w:t>
      </w:r>
    </w:p>
    <w:p w14:paraId="56C9760C">
      <w:pPr>
        <w:pStyle w:val="85"/>
        <w:keepNext w:val="0"/>
        <w:keepLines w:val="0"/>
        <w:widowControl/>
        <w:suppressLineNumbers w:val="0"/>
      </w:pPr>
      <w:r>
        <w:t> </w:t>
      </w:r>
    </w:p>
    <w:p w14:paraId="7A9DFB4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input_11 = @"\d{4}";//Match các số theo dạng YYYY.</w:t>
      </w:r>
      <w:r>
        <w:br w:type="textWrapping"/>
      </w:r>
      <w:r>
        <w:rPr>
          <w:i/>
          <w:iCs/>
        </w:rPr>
        <w:t>var input_12 = @"\w+@\w+";//Match email đơn giản dạng\</w:t>
      </w:r>
      <w:r>
        <w:br w:type="textWrapping"/>
      </w:r>
      <w:r>
        <w:rPr>
          <w:i/>
          <w:iCs/>
        </w:rPr>
        <w:t>var input_13 = @"\b(\w+)\s+\1\b";//Match chuỗi dạng “go go” hoặc “hello hello” (từ lặp lại).</w:t>
      </w:r>
      <w:r>
        <w:br w:type="textWrapping"/>
      </w:r>
      <w:r>
        <w:rPr>
          <w:i/>
          <w:iCs/>
        </w:rPr>
        <w:t>var input_14 = @"^0(?:3|5|7|8|9)(\d{4}$)"; //Match số điện thoại VN dạng 0XYYYZZZ; X = 3/5/7/8/9; Y, Z = chữ số</w:t>
      </w:r>
      <w:r>
        <w:br w:type="textWrapping"/>
      </w:r>
      <w:r>
        <w:rPr>
          <w:i/>
          <w:iCs/>
        </w:rPr>
        <w:t>var input_15 = @"\b\w*ing\b"; //Match tất cả từ kết thúc bằng ing.</w:t>
      </w:r>
      <w:r>
        <w:br w:type="textWrapping"/>
      </w:r>
      <w:r>
        <w:rPr>
          <w:i/>
          <w:iCs/>
        </w:rPr>
        <w:t>var input_16 = @"\b(?:abc|def)\b";//Match chuỗi abc hoặc def (dùng OR).</w:t>
      </w:r>
      <w:r>
        <w:br w:type="textWrapping"/>
      </w:r>
      <w:r>
        <w:rPr>
          <w:i/>
          <w:iCs/>
        </w:rPr>
        <w:t>var input_17 = @"[a-zA-Z]{2}\d{3}";//2 chữ cái + 3 số</w:t>
      </w:r>
      <w:r>
        <w:br w:type="textWrapping"/>
      </w:r>
      <w:r>
        <w:rPr>
          <w:i/>
          <w:iCs/>
        </w:rPr>
        <w:t>var input_18 = @"^https?:\/\/\S+";//Match tất cả URL dạng bắt đầu bằng http:// hoặc https://.</w:t>
      </w:r>
      <w:r>
        <w:br w:type="textWrapping"/>
      </w:r>
      <w:r>
        <w:rPr>
          <w:i/>
          <w:iCs/>
        </w:rPr>
        <w:t>var input_19 = @"[+-]?\d+";//Match tất cả số nguyên hoặc số âm:</w:t>
      </w:r>
      <w:r>
        <w:br w:type="textWrapping"/>
      </w:r>
      <w:r>
        <w:rPr>
          <w:i/>
          <w:iCs/>
        </w:rPr>
        <w:t>var input_20 = @"\bcat\b";//Match tất cả lần xuất hiện của từ độc lập "cat" (dùng \b).var inputPart_1 = "[a-zA-Z]";</w:t>
      </w:r>
      <w:r>
        <w:br w:type="textWrapping"/>
      </w:r>
      <w:r>
        <w:rPr>
          <w:i/>
          <w:iCs/>
        </w:rPr>
        <w:t>var inputPart_2 = "[0-9]";// match chữ số từ 0-9</w:t>
      </w:r>
      <w:r>
        <w:br w:type="textWrapping"/>
      </w:r>
      <w:r>
        <w:rPr>
          <w:i/>
          <w:iCs/>
        </w:rPr>
        <w:t>var inputPart_3 = @"\D";//không match chữ số</w:t>
      </w:r>
      <w:r>
        <w:br w:type="textWrapping"/>
      </w:r>
      <w:r>
        <w:rPr>
          <w:i/>
          <w:iCs/>
        </w:rPr>
        <w:t>var inputPart_4 = @"o{2,}";// match o mà o bị lặp loooooooooooop</w:t>
      </w:r>
      <w:r>
        <w:br w:type="textWrapping"/>
      </w:r>
      <w:r>
        <w:rPr>
          <w:i/>
          <w:iCs/>
        </w:rPr>
        <w:t>var input_5 = @"\bc\w*";//Tìm tất cả từ bắt đầu bằng ký tự c.</w:t>
      </w:r>
      <w:r>
        <w:br w:type="textWrapping"/>
      </w:r>
      <w:r>
        <w:rPr>
          <w:i/>
          <w:iCs/>
        </w:rPr>
        <w:t>var input_6 = @"\.+";//Match tất cả dấu chấm thật.</w:t>
      </w:r>
      <w:r>
        <w:br w:type="textWrapping"/>
      </w:r>
      <w:r>
        <w:rPr>
          <w:i/>
          <w:iCs/>
        </w:rPr>
        <w:t>var input_7 = @"\S+";//Match tất cả ký tự không phải khoảng trắng.</w:t>
      </w:r>
      <w:r>
        <w:br w:type="textWrapping"/>
      </w:r>
      <w:r>
        <w:rPr>
          <w:i/>
          <w:iCs/>
        </w:rPr>
        <w:t>var input_8 = @"\b[ab]+\b";//Match tất cả từ có chỉ 1 ký tự a hoặc b.</w:t>
      </w:r>
      <w:r>
        <w:br w:type="textWrapping"/>
      </w:r>
      <w:r>
        <w:rPr>
          <w:i/>
          <w:iCs/>
        </w:rPr>
        <w:t>var input_9 = @"...";//Match từ 3 ký tự bất kỳ</w:t>
      </w:r>
      <w:r>
        <w:br w:type="textWrapping"/>
      </w:r>
      <w:r>
        <w:rPr>
          <w:i/>
          <w:iCs/>
        </w:rPr>
        <w:t>var input_10 = @"^ab"; //Tìm match “ab” nhưng chỉ khi nó ở đầu chuỗi.</w:t>
      </w:r>
    </w:p>
    <w:p w14:paraId="54E85089">
      <w:pPr>
        <w:pStyle w:val="85"/>
        <w:keepNext w:val="0"/>
        <w:keepLines w:val="0"/>
        <w:widowControl/>
        <w:suppressLineNumbers w:val="0"/>
      </w:pPr>
      <w:r>
        <w:t> </w:t>
      </w:r>
    </w:p>
    <w:p w14:paraId="329C5DB4">
      <w:pPr>
        <w:pStyle w:val="85"/>
        <w:keepNext w:val="0"/>
        <w:keepLines w:val="0"/>
        <w:widowControl/>
        <w:suppressLineNumbers w:val="0"/>
      </w:pPr>
      <w:r>
        <w:t> </w:t>
      </w:r>
    </w:p>
    <w:p w14:paraId="57189B0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input_11 = @"\d{4}";//Match các số theo dạng YYYY.</w:t>
      </w:r>
      <w:r>
        <w:br w:type="textWrapping"/>
      </w:r>
      <w:r>
        <w:rPr>
          <w:i/>
          <w:iCs/>
        </w:rPr>
        <w:t>var input_12 = @"\w+@\w+";//Match email đơn giản dạng\</w:t>
      </w:r>
      <w:r>
        <w:br w:type="textWrapping"/>
      </w:r>
      <w:r>
        <w:rPr>
          <w:i/>
          <w:iCs/>
        </w:rPr>
        <w:t>var input_13 = @"\b(\w+)\s+\1\b";//Match chuỗi dạng “go go” hoặc “hello hello” (từ lặp lại).</w:t>
      </w:r>
      <w:r>
        <w:br w:type="textWrapping"/>
      </w:r>
      <w:r>
        <w:rPr>
          <w:i/>
          <w:iCs/>
        </w:rPr>
        <w:t>var input_14 = @"^0(?:3|5|7|8|9)(\d{4}$)"; //Match số điện thoại VN dạng 0XYYYZZZ; X = 3/5/7/8/9; Y, Z = chữ số</w:t>
      </w:r>
      <w:r>
        <w:br w:type="textWrapping"/>
      </w:r>
      <w:r>
        <w:rPr>
          <w:i/>
          <w:iCs/>
        </w:rPr>
        <w:t>var input_15 = @"\b\w*ing\b"; //Match tất cả từ kết thúc bằng ing.</w:t>
      </w:r>
      <w:r>
        <w:br w:type="textWrapping"/>
      </w:r>
      <w:r>
        <w:rPr>
          <w:i/>
          <w:iCs/>
        </w:rPr>
        <w:t>var input_16 = @"\b(?:abc|def)\b";//Match chuỗi abc hoặc def (dùng OR).</w:t>
      </w:r>
      <w:r>
        <w:br w:type="textWrapping"/>
      </w:r>
      <w:r>
        <w:rPr>
          <w:i/>
          <w:iCs/>
        </w:rPr>
        <w:t>var input_17 = @"[a-zA-Z]{2}\d{3}";//2 chữ cái + 3 số</w:t>
      </w:r>
      <w:r>
        <w:br w:type="textWrapping"/>
      </w:r>
      <w:r>
        <w:rPr>
          <w:i/>
          <w:iCs/>
        </w:rPr>
        <w:t>var input_18 = @"^https?:\/\/\S+";//Match tất cả URL dạng bắt đầu bằng http:// hoặc https://.</w:t>
      </w:r>
      <w:r>
        <w:br w:type="textWrapping"/>
      </w:r>
      <w:r>
        <w:rPr>
          <w:i/>
          <w:iCs/>
        </w:rPr>
        <w:t>var input_19 = @"[+-]?\d+";//Match tất cả số nguyên hoặc số âm:</w:t>
      </w:r>
      <w:r>
        <w:br w:type="textWrapping"/>
      </w:r>
      <w:r>
        <w:rPr>
          <w:i/>
          <w:iCs/>
        </w:rPr>
        <w:t>var input_20 = @"\bcat\b";//Match tất cả lần xuất hiện của từ độc lập "cat" (dung \b).</w:t>
      </w:r>
    </w:p>
    <w:p w14:paraId="5EFBC6AE">
      <w:pPr>
        <w:pStyle w:val="85"/>
        <w:keepNext w:val="0"/>
        <w:keepLines w:val="0"/>
        <w:widowControl/>
        <w:suppressLineNumbers w:val="0"/>
      </w:pPr>
      <w:r>
        <w:rPr>
          <w:rStyle w:val="92"/>
          <w:u w:val="single"/>
        </w:rPr>
        <w:t>issue: I have no problem today</w:t>
      </w:r>
    </w:p>
    <w:p w14:paraId="1426A511">
      <w:pPr>
        <w:pStyle w:val="85"/>
        <w:keepNext w:val="0"/>
        <w:keepLines w:val="0"/>
        <w:widowControl/>
        <w:suppressLineNumbers w:val="0"/>
      </w:pPr>
      <w:r>
        <w:rPr>
          <w:rStyle w:val="92"/>
          <w:u w:val="single"/>
        </w:rPr>
        <w:t>Plan tomorrow : Continue learning reqnroll</w:t>
      </w:r>
    </w:p>
    <w:p w14:paraId="093C3C7C">
      <w:pPr>
        <w:pStyle w:val="85"/>
        <w:keepNext w:val="0"/>
        <w:keepLines w:val="0"/>
        <w:widowControl/>
        <w:suppressLineNumbers w:val="0"/>
      </w:pPr>
      <w:r>
        <w:t> 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C758E"/>
    <w:multiLevelType w:val="multilevel"/>
    <w:tmpl w:val="B83C7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1712589D"/>
    <w:multiLevelType w:val="multilevel"/>
    <w:tmpl w:val="17125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B222D9"/>
    <w:multiLevelType w:val="multilevel"/>
    <w:tmpl w:val="7BB22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E6A6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5B4E6A63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2026-10-21T13:30:00Z</dcterms:created>
  <dc:creator>Dũng Dương</dc:creator>
  <cp:lastModifiedBy>Dũng Dương</cp:lastModifiedBy>
  <dcterms:modified xsi:type="dcterms:W3CDTF">2026-10-21T13:36:01Z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DDFBCECE7E9B47FFA08A35102112F1A4_11</vt:lpwstr>
  </property>
</Properties>
</file>