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12F17"/>
    <w:p w14:paraId="7811E504"/>
    <w:p w14:paraId="313D6395">
      <w:pPr>
        <w:pStyle w:val="85"/>
        <w:keepNext w:val="0"/>
        <w:keepLines w:val="0"/>
        <w:widowControl/>
        <w:suppressLineNumbers w:val="0"/>
      </w:pPr>
      <w:r>
        <w:t>report 4/2/2026</w:t>
      </w:r>
    </w:p>
    <w:p w14:paraId="54C36A85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Get or Port parameters</w:t>
      </w:r>
    </w:p>
    <w:p w14:paraId="6E358C8E">
      <w:pPr>
        <w:pStyle w:val="85"/>
        <w:keepNext w:val="0"/>
        <w:keepLines w:val="0"/>
        <w:widowControl/>
        <w:suppressLineNumbers w:val="0"/>
      </w:pPr>
      <w:r>
        <w:t>The default RestSharp parameter type is GetOrPortParameter. When we add by(without specifying the type), then it defaults to GetOrPost.AddParameter("name", "values").</w:t>
      </w:r>
    </w:p>
    <w:p w14:paraId="63543C9E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URL Standard Separator:</w:t>
      </w:r>
    </w:p>
    <w:p w14:paraId="42535C6B">
      <w:pPr>
        <w:pStyle w:val="85"/>
        <w:keepNext w:val="0"/>
        <w:keepLines w:val="0"/>
        <w:widowControl/>
        <w:suppressLineNumbers w:val="0"/>
      </w:pPr>
      <w:r>
        <w:t>[scheme]://[host]/[path] ? [query string]</w:t>
      </w:r>
    </w:p>
    <w:p w14:paraId="66A89376">
      <w:pPr>
        <w:pStyle w:val="85"/>
        <w:keepNext w:val="0"/>
        <w:keepLines w:val="0"/>
        <w:widowControl/>
        <w:suppressLineNumbers w:val="0"/>
      </w:pPr>
      <w:r>
        <w:t> </w:t>
      </w:r>
    </w:p>
    <w:p w14:paraId="48F8F134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HTTP method dependency behavior:</w:t>
      </w:r>
    </w:p>
    <w:p w14:paraId="16B921D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 xml:space="preserve">GET-parameter attached to the query string URL: </w:t>
      </w:r>
      <w:r>
        <w:rPr>
          <w:rStyle w:val="92"/>
          <w:i/>
          <w:iCs/>
        </w:rPr>
        <w:t>url?name1=value1&amp;name2=value2</w:t>
      </w:r>
    </w:p>
    <w:p w14:paraId="0B40DE83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>example</w:t>
      </w:r>
    </w:p>
    <w:p w14:paraId="5B03D762">
      <w:pPr>
        <w:pStyle w:val="85"/>
        <w:keepNext w:val="0"/>
        <w:keepLines w:val="0"/>
        <w:widowControl/>
        <w:suppressLineNumbers w:val="0"/>
      </w:pPr>
      <w:r>
        <w:t>           </w:t>
      </w:r>
      <w:r>
        <w:rPr>
          <w:i/>
          <w:iCs/>
        </w:rPr>
        <w:t xml:space="preserve"> var client = new RestClient("url");</w:t>
      </w:r>
      <w:r>
        <w:br w:type="textWrapping"/>
      </w:r>
      <w:r>
        <w:rPr>
          <w:i/>
          <w:iCs/>
        </w:rPr>
        <w:t>            var request = new RestRequest("/posts", Method.Get);</w:t>
      </w:r>
    </w:p>
    <w:p w14:paraId="73B97F7A">
      <w:pPr>
        <w:pStyle w:val="85"/>
        <w:keepNext w:val="0"/>
        <w:keepLines w:val="0"/>
        <w:widowControl/>
        <w:suppressLineNumbers w:val="0"/>
      </w:pPr>
      <w:r>
        <w:t> </w:t>
      </w:r>
    </w:p>
    <w:p w14:paraId="462EF4B3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           //default AddParameter is GetOrPost</w:t>
      </w:r>
      <w:r>
        <w:br w:type="textWrapping"/>
      </w:r>
      <w:r>
        <w:rPr>
          <w:i/>
          <w:iCs/>
        </w:rPr>
        <w:t>            request.AddParameter("q","C# programming");</w:t>
      </w:r>
      <w:r>
        <w:br w:type="textWrapping"/>
      </w:r>
      <w:r>
        <w:rPr>
          <w:i/>
          <w:iCs/>
        </w:rPr>
        <w:t>            request.AddParameter("page",2);</w:t>
      </w:r>
      <w:r>
        <w:br w:type="textWrapping"/>
      </w:r>
      <w:r>
        <w:rPr>
          <w:i/>
          <w:iCs/>
        </w:rPr>
        <w:t>            //results: GET url</w:t>
      </w:r>
      <w:r>
        <w:fldChar w:fldCharType="begin"/>
      </w:r>
      <w:r>
        <w:instrText xml:space="preserve"> HYPERLINK "https://api.example.com/search?q=l%E1%BA%ADp+tr%C3%ACnh+C%23&amp;page=2" \o "https://api.example.com/search?q=l%e1%ba%adp+tr%c3%acnh+c%23&amp;page=2" \t "_blank" </w:instrText>
      </w:r>
      <w:r>
        <w:fldChar w:fldCharType="separate"/>
      </w:r>
      <w:r>
        <w:rPr>
          <w:rStyle w:val="51"/>
          <w:i/>
          <w:iCs/>
        </w:rPr>
        <w:t>?q=l%E1%BA%ADp+tr%C3%ACnh+C%23&amp;page=2</w:t>
      </w:r>
      <w:r>
        <w:fldChar w:fldCharType="end"/>
      </w:r>
      <w:r>
        <w:br w:type="textWrapping"/>
      </w:r>
      <w:r>
        <w:rPr>
          <w:i/>
          <w:iCs/>
        </w:rPr>
        <w:t>            var response = await client.ExecuteAsync(request);</w:t>
      </w:r>
    </w:p>
    <w:p w14:paraId="7E7706BE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>RestSharp will URL-encode name/value </w:t>
      </w:r>
    </w:p>
    <w:p w14:paraId="047B71BE">
      <w:pPr>
        <w:pStyle w:val="85"/>
        <w:keepNext w:val="0"/>
        <w:keepLines w:val="0"/>
        <w:widowControl/>
        <w:suppressLineNumbers w:val="0"/>
      </w:pPr>
      <w:r>
        <w:t>If we want to write explicitly as a query, use:AddQueryParameter</w:t>
      </w:r>
    </w:p>
    <w:p w14:paraId="7EBF8DA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request.AddQueryParameter("q","C# programming");</w:t>
      </w:r>
    </w:p>
    <w:p w14:paraId="5702BACB">
      <w:pPr>
        <w:pStyle w:val="85"/>
        <w:keepNext w:val="0"/>
        <w:keepLines w:val="0"/>
        <w:widowControl/>
        <w:suppressLineNumbers w:val="0"/>
      </w:pPr>
      <w:r>
        <w:t> </w:t>
      </w:r>
    </w:p>
    <w:p w14:paraId="497D7F4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POST/PUT(without attach file) parameter are included in the application/x-www-form-urlencoded body: name=value1&amp;name2=value2</w:t>
      </w:r>
    </w:p>
    <w:p w14:paraId="59A2E69D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>example:</w:t>
      </w:r>
    </w:p>
    <w:p w14:paraId="3CE4832A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//POST/PUT không có file – form-urlencoded trong body</w:t>
      </w:r>
    </w:p>
    <w:p w14:paraId="2D2F556C">
      <w:pPr>
        <w:pStyle w:val="85"/>
        <w:keepNext w:val="0"/>
        <w:keepLines w:val="0"/>
        <w:widowControl/>
        <w:suppressLineNumbers w:val="0"/>
      </w:pPr>
      <w:r>
        <w:t> </w:t>
      </w:r>
    </w:p>
    <w:p w14:paraId="5F00B69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request2 = new RestRequest("login", Method.Post);</w:t>
      </w:r>
    </w:p>
    <w:p w14:paraId="2A31D7E2">
      <w:pPr>
        <w:pStyle w:val="85"/>
        <w:keepNext w:val="0"/>
        <w:keepLines w:val="0"/>
        <w:widowControl/>
        <w:suppressLineNumbers w:val="0"/>
      </w:pPr>
      <w:r>
        <w:t> </w:t>
      </w:r>
    </w:p>
    <w:p w14:paraId="12968D7A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//Body will be application/x-www-form-urlencode</w:t>
      </w:r>
      <w:r>
        <w:br w:type="textWrapping"/>
      </w:r>
      <w:r>
        <w:rPr>
          <w:i/>
          <w:iCs/>
        </w:rPr>
        <w:t>request2.AddParameter("username","dung");</w:t>
      </w:r>
      <w:r>
        <w:br w:type="textWrapping"/>
      </w:r>
      <w:r>
        <w:rPr>
          <w:i/>
          <w:iCs/>
        </w:rPr>
        <w:t>request2.AddParameter("password", "123456");</w:t>
      </w:r>
    </w:p>
    <w:p w14:paraId="5B03785C">
      <w:pPr>
        <w:pStyle w:val="85"/>
        <w:keepNext w:val="0"/>
        <w:keepLines w:val="0"/>
        <w:widowControl/>
        <w:suppressLineNumbers w:val="0"/>
      </w:pPr>
      <w:r>
        <w:t> </w:t>
      </w:r>
    </w:p>
    <w:p w14:paraId="7D92DAB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response2 = await client.ExecuteAsync(request2);</w:t>
      </w:r>
    </w:p>
    <w:p w14:paraId="05D343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2"/>
        </w:rPr>
        <w:t>Having attach file-&gt; request will use multipart/ form-data, each parameter is a part</w:t>
      </w:r>
    </w:p>
    <w:p w14:paraId="24DB4928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>example</w:t>
      </w:r>
      <w:r>
        <w:rPr>
          <w:rStyle w:val="92"/>
        </w:rPr>
        <w:t>:</w:t>
      </w:r>
    </w:p>
    <w:p w14:paraId="6D0323A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//Attached file-multipart/form-data</w:t>
      </w:r>
      <w:r>
        <w:br w:type="textWrapping"/>
      </w:r>
      <w:r>
        <w:rPr>
          <w:i/>
          <w:iCs/>
        </w:rPr>
        <w:t>var request3 = new RestRequest("upload", Method.Post);</w:t>
      </w:r>
    </w:p>
    <w:p w14:paraId="1EA68553">
      <w:pPr>
        <w:pStyle w:val="85"/>
        <w:keepNext w:val="0"/>
        <w:keepLines w:val="0"/>
        <w:widowControl/>
        <w:suppressLineNumbers w:val="0"/>
      </w:pPr>
      <w:r>
        <w:t> </w:t>
      </w:r>
    </w:p>
    <w:p w14:paraId="22DDE90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request3.AddParameter("description", "Weekly report");</w:t>
      </w:r>
      <w:r>
        <w:br w:type="textWrapping"/>
      </w:r>
      <w:r>
        <w:rPr>
          <w:i/>
          <w:iCs/>
        </w:rPr>
        <w:t>request3.AddFile("file","/path/to/report.pdf","application/pdf");</w:t>
      </w:r>
    </w:p>
    <w:p w14:paraId="59CFDFEA">
      <w:pPr>
        <w:pStyle w:val="85"/>
        <w:keepNext w:val="0"/>
        <w:keepLines w:val="0"/>
        <w:widowControl/>
        <w:suppressLineNumbers w:val="0"/>
      </w:pPr>
      <w:r>
        <w:t> </w:t>
      </w:r>
    </w:p>
    <w:p w14:paraId="4D1439A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response3 = await client.ExecuteAsync(request3)</w:t>
      </w:r>
      <w:r>
        <w:t>;</w:t>
      </w:r>
    </w:p>
    <w:p w14:paraId="00EA9C8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When there is at least 1 file, the entire request will be multipart/form-data</w:t>
      </w:r>
    </w:p>
    <w:p w14:paraId="1552DE5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Each parameter is a part, for example:</w:t>
      </w:r>
    </w:p>
    <w:p w14:paraId="0311B057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Content-Type: text/plain; charset=utf-8 </w:t>
      </w:r>
    </w:p>
    <w:p w14:paraId="08AF1B61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Content-Disposition: form-data; name="description" </w:t>
      </w:r>
    </w:p>
    <w:p w14:paraId="79CAFB43">
      <w:pPr>
        <w:pStyle w:val="85"/>
        <w:keepNext w:val="0"/>
        <w:keepLines w:val="0"/>
        <w:widowControl/>
        <w:suppressLineNumbers w:val="0"/>
      </w:pPr>
      <w:r>
        <w:t> </w:t>
      </w:r>
    </w:p>
    <w:p w14:paraId="0FC93CF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Weekly report</w:t>
      </w:r>
    </w:p>
    <w:p w14:paraId="18F5CD27">
      <w:pPr>
        <w:pStyle w:val="85"/>
        <w:keepNext w:val="0"/>
        <w:keepLines w:val="0"/>
        <w:widowControl/>
        <w:suppressLineNumbers w:val="0"/>
      </w:pPr>
      <w:r>
        <w:t> </w:t>
      </w:r>
    </w:p>
    <w:p w14:paraId="5CEF699C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</w:rPr>
        <w:t>Override the content-type of a parameter in a multipart</w:t>
      </w:r>
    </w:p>
    <w:p w14:paraId="746A1CE3">
      <w:pPr>
        <w:pStyle w:val="85"/>
        <w:keepNext w:val="0"/>
        <w:keepLines w:val="0"/>
        <w:widowControl/>
        <w:suppressLineNumbers w:val="0"/>
      </w:pPr>
      <w:r>
        <w:t>When we want a parameter to by JSON:</w:t>
      </w:r>
    </w:p>
    <w:p w14:paraId="38599F0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parameter = new GetOrPostParameter("someJson", "{\"attributeFormat\":\"pdf\"}")</w:t>
      </w:r>
      <w:r>
        <w:br w:type="textWrapping"/>
      </w:r>
      <w:r>
        <w:rPr>
          <w:i/>
          <w:iCs/>
        </w:rPr>
        <w:t>{</w:t>
      </w:r>
      <w:r>
        <w:br w:type="textWrapping"/>
      </w:r>
      <w:r>
        <w:rPr>
          <w:i/>
          <w:iCs/>
        </w:rPr>
        <w:t>    ContentType = "application/json"</w:t>
      </w:r>
      <w:r>
        <w:br w:type="textWrapping"/>
      </w:r>
      <w:r>
        <w:rPr>
          <w:i/>
          <w:iCs/>
        </w:rPr>
        <w:t>};</w:t>
      </w:r>
    </w:p>
    <w:p w14:paraId="3EAC3D3E">
      <w:pPr>
        <w:pStyle w:val="85"/>
        <w:keepNext w:val="0"/>
        <w:keepLines w:val="0"/>
        <w:widowControl/>
        <w:suppressLineNumbers w:val="0"/>
      </w:pPr>
      <w:r>
        <w:t> </w:t>
      </w:r>
    </w:p>
    <w:p w14:paraId="2EB3DB4F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request.AddParameter(parameter);</w:t>
      </w:r>
    </w:p>
    <w:p w14:paraId="10061780">
      <w:pPr>
        <w:pStyle w:val="85"/>
        <w:keepNext w:val="0"/>
        <w:keepLines w:val="0"/>
        <w:widowControl/>
        <w:suppressLineNumbers w:val="0"/>
      </w:pPr>
      <w:r>
        <w:t> </w:t>
      </w:r>
    </w:p>
    <w:p w14:paraId="7EB27228">
      <w:pPr>
        <w:pStyle w:val="85"/>
        <w:keepNext w:val="0"/>
        <w:keepLines w:val="0"/>
        <w:widowControl/>
        <w:suppressLineNumbers w:val="0"/>
      </w:pPr>
      <w:r>
        <w:t>We can also add GetOrPost parameter as a default parameter to the client. This will add the parameter to every request made by the client</w:t>
      </w:r>
    </w:p>
    <w:p w14:paraId="0240E9E5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Client.AddDefaultParameter("foo","bar")</w:t>
      </w:r>
    </w:p>
    <w:p w14:paraId="4F529E6E">
      <w:pPr>
        <w:pStyle w:val="85"/>
        <w:keepNext w:val="0"/>
        <w:keepLines w:val="0"/>
        <w:widowControl/>
        <w:suppressLineNumbers w:val="0"/>
      </w:pPr>
      <w:r>
        <w:t>It will work the same way as request parameters, except that it will be added to every request.</w:t>
      </w:r>
    </w:p>
    <w:p w14:paraId="577CA169">
      <w:pPr>
        <w:pStyle w:val="85"/>
        <w:keepNext w:val="0"/>
        <w:keepLines w:val="0"/>
        <w:widowControl/>
        <w:suppressLineNumbers w:val="0"/>
      </w:pPr>
      <w:r>
        <w:t> </w:t>
      </w:r>
    </w:p>
    <w:p w14:paraId="26B01A99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Query string</w:t>
      </w:r>
    </w:p>
    <w:p w14:paraId="079799CC">
      <w:pPr>
        <w:pStyle w:val="85"/>
        <w:keepNext w:val="0"/>
        <w:keepLines w:val="0"/>
        <w:widowControl/>
        <w:suppressLineNumbers w:val="0"/>
      </w:pPr>
      <w:r>
        <w:t>Query string is the part after the ? sign of the URL, used to pas data in the form of key=value</w:t>
      </w:r>
    </w:p>
    <w:p w14:paraId="1B108BDE">
      <w:pPr>
        <w:pStyle w:val="85"/>
        <w:keepNext w:val="0"/>
        <w:keepLines w:val="0"/>
        <w:widowControl/>
        <w:suppressLineNumbers w:val="0"/>
      </w:pPr>
      <w:r>
        <w:t>Querry string used for not body data transfer: filter, search, Paging, sort, flag</w:t>
      </w:r>
    </w:p>
    <w:p w14:paraId="1DB18147">
      <w:pPr>
        <w:pStyle w:val="85"/>
        <w:keepNext w:val="0"/>
        <w:keepLines w:val="0"/>
        <w:widowControl/>
        <w:suppressLineNumbers w:val="0"/>
      </w:pPr>
      <w:r>
        <w:t>Practical examples:</w:t>
      </w:r>
    </w:p>
    <w:p w14:paraId="58CCDB99">
      <w:pPr>
        <w:pStyle w:val="85"/>
        <w:keepNext w:val="0"/>
        <w:keepLines w:val="0"/>
        <w:widowControl/>
        <w:suppressLineNumbers w:val="0"/>
      </w:pPr>
      <w:r>
        <w:t>GET  /products?categiry=book&amp;priceForm=10&amp;priceTo=50</w:t>
      </w:r>
    </w:p>
    <w:p w14:paraId="416BEE03">
      <w:pPr>
        <w:pStyle w:val="85"/>
        <w:keepNext w:val="0"/>
        <w:keepLines w:val="0"/>
        <w:widowControl/>
        <w:suppressLineNumbers w:val="0"/>
      </w:pPr>
      <w:r>
        <w:t>GET  /users/page=1&amp;pageSize=20</w:t>
      </w:r>
    </w:p>
    <w:p w14:paraId="610DBDE6">
      <w:pPr>
        <w:pStyle w:val="85"/>
        <w:keepNext w:val="0"/>
        <w:keepLines w:val="0"/>
        <w:widowControl/>
        <w:suppressLineNumbers w:val="0"/>
      </w:pPr>
      <w:r>
        <w:t> </w:t>
      </w:r>
    </w:p>
    <w:p w14:paraId="221A778D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AddObject</w:t>
      </w:r>
      <w:r>
        <w:t>-Aggregate multiple parameters from one object, Instead of calling multiple times, we take an object(primitive and collection of primitives only) and RestSharp will decay into multiple parameters.AddParameter.</w:t>
      </w:r>
    </w:p>
    <w:p w14:paraId="53F8DF5B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//AddObject – Aggregate multiple parameters from one object</w:t>
      </w:r>
      <w:r>
        <w:br w:type="textWrapping"/>
      </w:r>
      <w:r>
        <w:rPr>
          <w:i/>
          <w:iCs/>
        </w:rPr>
        <w:t>var @params = new</w:t>
      </w:r>
      <w:r>
        <w:br w:type="textWrapping"/>
      </w:r>
      <w:r>
        <w:rPr>
          <w:i/>
          <w:iCs/>
        </w:rPr>
        <w:t>{</w:t>
      </w:r>
      <w:r>
        <w:br w:type="textWrapping"/>
      </w:r>
      <w:r>
        <w:rPr>
          <w:i/>
          <w:iCs/>
        </w:rPr>
        <w:t>    status = 1,</w:t>
      </w:r>
      <w:r>
        <w:br w:type="textWrapping"/>
      </w:r>
      <w:r>
        <w:rPr>
          <w:i/>
          <w:iCs/>
        </w:rPr>
        <w:t>    priority = "high",</w:t>
      </w:r>
      <w:r>
        <w:br w:type="textWrapping"/>
      </w:r>
      <w:r>
        <w:rPr>
          <w:i/>
          <w:iCs/>
        </w:rPr>
        <w:t>    ids = new[] { "123", "456"}</w:t>
      </w:r>
      <w:r>
        <w:br w:type="textWrapping"/>
      </w:r>
      <w:r>
        <w:rPr>
          <w:i/>
          <w:iCs/>
        </w:rPr>
        <w:t>};</w:t>
      </w:r>
      <w:r>
        <w:br w:type="textWrapping"/>
      </w:r>
      <w:r>
        <w:rPr>
          <w:i/>
          <w:iCs/>
        </w:rPr>
        <w:t>request.AddObject(@params);</w:t>
      </w:r>
    </w:p>
    <w:p w14:paraId="103F3ACD">
      <w:pPr>
        <w:pStyle w:val="85"/>
        <w:keepNext w:val="0"/>
        <w:keepLines w:val="0"/>
        <w:widowControl/>
        <w:suppressLineNumbers w:val="0"/>
      </w:pPr>
      <w:r>
        <w:t> </w:t>
      </w:r>
    </w:p>
    <w:p w14:paraId="709310F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//Equivalent</w:t>
      </w:r>
      <w:r>
        <w:br w:type="textWrapping"/>
      </w:r>
      <w:r>
        <w:rPr>
          <w:i/>
          <w:iCs/>
        </w:rPr>
        <w:t>request.AddParameter("status", 1);</w:t>
      </w:r>
      <w:r>
        <w:br w:type="textWrapping"/>
      </w:r>
      <w:r>
        <w:rPr>
          <w:i/>
          <w:iCs/>
        </w:rPr>
        <w:t>request.AddParameter("priority","high");</w:t>
      </w:r>
      <w:r>
        <w:br w:type="textWrapping"/>
      </w:r>
      <w:r>
        <w:rPr>
          <w:i/>
          <w:iCs/>
        </w:rPr>
        <w:t>request.AddParameter("ids","123,456");</w:t>
      </w:r>
    </w:p>
    <w:p w14:paraId="7497E636">
      <w:pPr>
        <w:pStyle w:val="85"/>
        <w:keepNext w:val="0"/>
        <w:keepLines w:val="0"/>
        <w:widowControl/>
        <w:suppressLineNumbers w:val="0"/>
      </w:pPr>
      <w:r>
        <w:t> </w:t>
      </w:r>
    </w:p>
    <w:p w14:paraId="3D3A7E1A">
      <w:pPr>
        <w:pStyle w:val="85"/>
        <w:keepNext w:val="0"/>
        <w:keepLines w:val="0"/>
        <w:widowControl/>
        <w:suppressLineNumbers w:val="0"/>
      </w:pPr>
      <w:r>
        <w:t>Important:</w:t>
      </w:r>
    </w:p>
    <w:p w14:paraId="3FC4A83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Support: arrays/list of those types.intstringboolDateTime</w:t>
      </w:r>
    </w:p>
    <w:p w14:paraId="432D091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Not supported: Nestes/complex objects -&gt; used if JSON is required.AddJsonBody</w:t>
      </w:r>
    </w:p>
    <w:p w14:paraId="7323A0C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GET: Parameter to query string. POST(no JSON) to form body() .application/x-www-form-urlencoded</w:t>
      </w:r>
    </w:p>
    <w:p w14:paraId="2EEE6013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AddObjectStatic&lt;T&gt;</w:t>
      </w:r>
      <w:r>
        <w:t>: Uses pre-compiled expressions and caches accessors for =&gt; type significantly faster when you iterate with the same type(e.g,data-driven, batch calls), </w:t>
      </w:r>
    </w:p>
    <w:p w14:paraId="573176A6">
      <w:pPr>
        <w:pStyle w:val="85"/>
        <w:keepNext w:val="0"/>
        <w:keepLines w:val="0"/>
        <w:widowControl/>
        <w:suppressLineNumbers w:val="0"/>
      </w:pPr>
      <w:r>
        <w:t>It cache accesstor for fast -&gt;support for selecting property, sill used.TRequestProperty</w:t>
      </w:r>
    </w:p>
    <w:p w14:paraId="124D0DBB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public class MyFilter</w:t>
      </w:r>
    </w:p>
    <w:p w14:paraId="16EF08B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{</w:t>
      </w:r>
    </w:p>
    <w:p w14:paraId="2A8DBF6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   public int[] Ids { get; set; }</w:t>
      </w:r>
    </w:p>
    <w:p w14:paraId="7E58F23E">
      <w:pPr>
        <w:pStyle w:val="85"/>
        <w:keepNext w:val="0"/>
        <w:keepLines w:val="0"/>
        <w:widowControl/>
        <w:suppressLineNumbers w:val="0"/>
      </w:pPr>
      <w:r>
        <w:t> </w:t>
      </w:r>
    </w:p>
    <w:p w14:paraId="05FFC7A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   [RequestProperty(Name = "from", Format = "O")] // ISO 8601</w:t>
      </w:r>
    </w:p>
    <w:p w14:paraId="3F4A8A75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   public DateTime FromUtc { get; set; }</w:t>
      </w:r>
    </w:p>
    <w:p w14:paraId="0787BC2D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}</w:t>
      </w:r>
    </w:p>
    <w:p w14:paraId="1A3A07A6">
      <w:pPr>
        <w:pStyle w:val="85"/>
        <w:keepNext w:val="0"/>
        <w:keepLines w:val="0"/>
        <w:widowControl/>
        <w:suppressLineNumbers w:val="0"/>
      </w:pPr>
      <w:r>
        <w:t> </w:t>
      </w:r>
    </w:p>
    <w:p w14:paraId="6E0D91F3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filter = new MyFilter {</w:t>
      </w:r>
    </w:p>
    <w:p w14:paraId="5F04EC8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   Ids = new[] { 1, 2, 3 },</w:t>
      </w:r>
    </w:p>
    <w:p w14:paraId="69A2E685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   FromUtc = DateTime.UtcNow</w:t>
      </w:r>
    </w:p>
    <w:p w14:paraId="1D19EAF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};</w:t>
      </w:r>
    </w:p>
    <w:p w14:paraId="612DB320">
      <w:pPr>
        <w:pStyle w:val="85"/>
        <w:keepNext w:val="0"/>
        <w:keepLines w:val="0"/>
        <w:widowControl/>
        <w:suppressLineNumbers w:val="0"/>
      </w:pPr>
      <w:r>
        <w:t> </w:t>
      </w:r>
    </w:p>
    <w:p w14:paraId="2C67E7D4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req = new RestRequest("get");</w:t>
      </w:r>
    </w:p>
    <w:p w14:paraId="592E073C">
      <w:pPr>
        <w:pStyle w:val="85"/>
        <w:keepNext w:val="0"/>
        <w:keepLines w:val="0"/>
        <w:widowControl/>
        <w:suppressLineNumbers w:val="0"/>
      </w:pPr>
      <w:r>
        <w:t> </w:t>
      </w:r>
    </w:p>
    <w:p w14:paraId="11B6DE4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 Dùng AddObjectStatic cho phần primitive 1-1</w:t>
      </w:r>
    </w:p>
    <w:p w14:paraId="1AA1228C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req.AddObjectStatic(filter);</w:t>
      </w:r>
    </w:p>
    <w:p w14:paraId="7ED9C114">
      <w:pPr>
        <w:pStyle w:val="85"/>
        <w:keepNext w:val="0"/>
        <w:keepLines w:val="0"/>
        <w:widowControl/>
        <w:suppressLineNumbers w:val="0"/>
      </w:pPr>
      <w:r>
        <w:t> </w:t>
      </w:r>
    </w:p>
    <w:p w14:paraId="7DDA665D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 Tự xử lý repeated keys (thay vì mặc định "1,2,3")</w:t>
      </w:r>
    </w:p>
    <w:p w14:paraId="3ACD898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foreach (var id in filter.Ids)</w:t>
      </w:r>
    </w:p>
    <w:p w14:paraId="40575CF2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   req.AddQueryParameter("ids", id.ToString());</w:t>
      </w:r>
    </w:p>
    <w:p w14:paraId="3F7E8782">
      <w:pPr>
        <w:pStyle w:val="85"/>
        <w:keepNext w:val="0"/>
        <w:keepLines w:val="0"/>
        <w:widowControl/>
        <w:suppressLineNumbers w:val="0"/>
      </w:pPr>
      <w:r>
        <w:t> </w:t>
      </w:r>
    </w:p>
    <w:p w14:paraId="56850539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 Execute...</w:t>
      </w:r>
    </w:p>
    <w:p w14:paraId="792C7283">
      <w:pPr>
        <w:pStyle w:val="85"/>
        <w:keepNext w:val="0"/>
        <w:keepLines w:val="0"/>
        <w:widowControl/>
        <w:suppressLineNumbers w:val="0"/>
      </w:pPr>
      <w:r>
        <w:t> </w:t>
      </w:r>
    </w:p>
    <w:p w14:paraId="45E30D51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URL Segment</w:t>
      </w:r>
    </w:p>
    <w:p w14:paraId="1E05B82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 xml:space="preserve">The segment URL </w:t>
      </w:r>
      <w:r>
        <w:t>is used to replace then placeholder in the path of the request</w:t>
      </w:r>
    </w:p>
    <w:p w14:paraId="7F22A83D">
      <w:pPr>
        <w:pStyle w:val="85"/>
        <w:keepNext w:val="0"/>
        <w:keepLines w:val="0"/>
        <w:widowControl/>
        <w:suppressLineNumbers w:val="0"/>
      </w:pPr>
      <w:r>
        <w:t>The placeholder has a form in(e.g.,).{name}Resource"health/{entity}/status"</w:t>
      </w:r>
    </w:p>
    <w:p w14:paraId="7512417C">
      <w:pPr>
        <w:pStyle w:val="85"/>
        <w:keepNext w:val="0"/>
        <w:keepLines w:val="0"/>
        <w:widowControl/>
        <w:suppressLineNumbers w:val="0"/>
      </w:pPr>
      <w:r>
        <w:t>different from query string() and body(JSON/form).?key=value</w:t>
      </w:r>
    </w:p>
    <w:p w14:paraId="2F77E160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example </w:t>
      </w:r>
    </w:p>
    <w:p w14:paraId="4504B19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request = new RestRequest("health/{entity}/status")</w:t>
      </w:r>
    </w:p>
    <w:p w14:paraId="2F49F6E9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      .AddUrlSegment("entity","s2");</w:t>
      </w:r>
    </w:p>
    <w:p w14:paraId="07378F7A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//when execute -&gt;URL;health/s2/status</w:t>
      </w:r>
    </w:p>
    <w:p w14:paraId="1B6A9D2A">
      <w:pPr>
        <w:pStyle w:val="85"/>
        <w:keepNext w:val="0"/>
        <w:keepLines w:val="0"/>
        <w:widowControl/>
        <w:suppressLineNumbers w:val="0"/>
      </w:pPr>
      <w:r>
        <w:t>RestSharp will match the name to the parameter(none) and breplace it with.{entity}"entity"{}"s2"</w:t>
      </w:r>
    </w:p>
    <w:p w14:paraId="418C999F">
      <w:pPr>
        <w:pStyle w:val="85"/>
        <w:keepNext w:val="0"/>
        <w:keepLines w:val="0"/>
        <w:widowControl/>
        <w:suppressLineNumbers w:val="0"/>
      </w:pPr>
      <w:r>
        <w:rPr>
          <w:rStyle w:val="92"/>
        </w:rPr>
        <w:t>Set the default UrlSegment on the client </w:t>
      </w:r>
    </w:p>
    <w:p w14:paraId="13A1C194">
      <w:pPr>
        <w:pStyle w:val="85"/>
        <w:keepNext w:val="0"/>
        <w:keepLines w:val="0"/>
        <w:widowControl/>
        <w:suppressLineNumbers w:val="0"/>
      </w:pPr>
      <w:r>
        <w:t>Can configure a default segment for every request made form that client:</w:t>
      </w:r>
    </w:p>
    <w:p w14:paraId="473351EB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client = new RestClient("URL");</w:t>
      </w:r>
    </w:p>
    <w:p w14:paraId="64DB577E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client.AddDefaultUrlSegment("foo", "bar");</w:t>
      </w:r>
    </w:p>
    <w:p w14:paraId="75DB06C4">
      <w:pPr>
        <w:pStyle w:val="85"/>
        <w:keepNext w:val="0"/>
        <w:keepLines w:val="0"/>
        <w:widowControl/>
        <w:suppressLineNumbers w:val="0"/>
      </w:pPr>
      <w:r>
        <w:t> </w:t>
      </w:r>
    </w:p>
    <w:p w14:paraId="24BC72D8">
      <w:pPr>
        <w:pStyle w:val="85"/>
        <w:keepNext w:val="0"/>
        <w:keepLines w:val="0"/>
        <w:widowControl/>
        <w:suppressLineNumbers w:val="0"/>
      </w:pPr>
      <w:r>
        <w:rPr>
          <w:i/>
          <w:iCs/>
        </w:rPr>
        <w:t>var req = new RestRequest("v1/{foo}/ping"); // → v1/bar/ping</w:t>
      </w:r>
    </w:p>
    <w:p w14:paraId="79387907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  <w:u w:val="single"/>
        </w:rPr>
        <w:t>Issue: No issues today</w:t>
      </w:r>
    </w:p>
    <w:p w14:paraId="517ABC2D">
      <w:pPr>
        <w:pStyle w:val="85"/>
        <w:keepNext w:val="0"/>
        <w:keepLines w:val="0"/>
        <w:widowControl/>
        <w:suppressLineNumbers w:val="0"/>
      </w:pPr>
      <w:r>
        <w:rPr>
          <w:rStyle w:val="92"/>
          <w:i/>
          <w:iCs/>
          <w:u w:val="single"/>
        </w:rPr>
        <w:t>Plan for tomorrow : Continue learning RestSharp</w:t>
      </w:r>
    </w:p>
    <w:p w14:paraId="681DE90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087720"/>
    <w:multiLevelType w:val="multilevel"/>
    <w:tmpl w:val="C8087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1A8E4C63"/>
    <w:multiLevelType w:val="multilevel"/>
    <w:tmpl w:val="1A8E4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2A88B97B"/>
    <w:multiLevelType w:val="multilevel"/>
    <w:tmpl w:val="2A88B9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52529635"/>
    <w:multiLevelType w:val="multilevel"/>
    <w:tmpl w:val="525296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90CA733"/>
    <w:multiLevelType w:val="multilevel"/>
    <w:tmpl w:val="690CA7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3"/>
  </w:num>
  <w:num w:numId="12">
    <w:abstractNumId w:val="14"/>
  </w:num>
  <w:num w:numId="13">
    <w:abstractNumId w:val="11"/>
  </w:num>
  <w:num w:numId="14">
    <w:abstractNumId w:val="1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5079F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37F5A33"/>
    <w:rsid w:val="1D3347F1"/>
    <w:rsid w:val="245079FC"/>
    <w:rsid w:val="32057D73"/>
    <w:rsid w:val="68377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qFormat/>
    <w:uiPriority w:val="0"/>
    <w:pPr>
      <w:keepNext/>
      <w:keepLines/>
      <w:spacing w:line="360" w:lineRule="auto"/>
      <w:ind w:left="216" w:hanging="216"/>
      <w:jc w:val="center"/>
      <w:outlineLvl w:val="0"/>
    </w:pPr>
    <w:rPr>
      <w:rFonts w:ascii="Times New Roman" w:hAnsi="Times New Roman" w:cs="Times New Roman"/>
      <w:b/>
      <w:color w:val="000000" w:themeColor="text1"/>
      <w:sz w:val="26"/>
      <w:szCs w:val="26"/>
      <w:lang w:val="vi"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80" w:after="40"/>
      <w:ind w:left="720" w:hanging="720"/>
      <w:outlineLvl w:val="3"/>
    </w:pPr>
    <w:rPr>
      <w:rFonts w:ascii="Times New Roman" w:hAnsi="Times New Roman"/>
      <w:b/>
      <w:bCs/>
      <w:i/>
      <w:iCs/>
      <w:color w:val="000000"/>
      <w:sz w:val="28"/>
      <w:szCs w:val="30"/>
      <w:lang w:val="vi" w:eastAsia="en-US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2026-10-21T13:32:00Z</dcterms:created>
  <dc:creator>Dũng Dương</dc:creator>
  <cp:lastModifiedBy>Dũng Dương</cp:lastModifiedBy>
  <dcterms:modified xsi:type="dcterms:W3CDTF">2026-10-21T13:35:42Z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B10F6143A1DA4DE2AA0595DF116194F4_11</vt:lpwstr>
  </property>
</Properties>
</file>