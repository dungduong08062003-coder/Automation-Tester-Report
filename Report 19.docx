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12F17"/>
    <w:p w14:paraId="7811E504"/>
    <w:p w14:paraId="54B1981C">
      <w:pPr>
        <w:pStyle w:val="85"/>
        <w:keepNext w:val="0"/>
        <w:keepLines w:val="0"/>
        <w:widowControl/>
        <w:suppressLineNumbers w:val="0"/>
      </w:pPr>
      <w:r>
        <w:t>Report 19/1/2026</w:t>
      </w:r>
    </w:p>
    <w:p w14:paraId="5F9F2881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Today I Learn :</w:t>
      </w:r>
    </w:p>
    <w:p w14:paraId="11CA9B17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Page Object Model</w:t>
      </w:r>
    </w:p>
    <w:p w14:paraId="5E401DDA">
      <w:pPr>
        <w:pStyle w:val="85"/>
        <w:keepNext w:val="0"/>
        <w:keepLines w:val="0"/>
        <w:widowControl/>
        <w:suppressLineNumbers w:val="0"/>
      </w:pPr>
      <w:r>
        <w:t>The goat of Page Object Model is split the project in to clear classes/ Packages so the project is easier to manage, maintain and fix s error</w:t>
      </w:r>
    </w:p>
    <w:p w14:paraId="7678699D">
      <w:pPr>
        <w:pStyle w:val="85"/>
        <w:keepNext w:val="0"/>
        <w:keepLines w:val="0"/>
        <w:widowControl/>
        <w:suppressLineNumbers w:val="0"/>
      </w:pPr>
      <w:r>
        <w:t>we split the project by task like</w:t>
      </w:r>
    </w:p>
    <w:p w14:paraId="0E46EC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UI interaction task-&gt;Page(handle the question, how do I interact with page/component?)</w:t>
      </w:r>
    </w:p>
    <w:p w14:paraId="2EAE29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Test scenario -&gt;Test (the scenario we will test, example  user can login ,user cannot log in with wrong password , user can checkout product)</w:t>
      </w:r>
    </w:p>
    <w:p w14:paraId="11030D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system/Infrastructure task -&gt; Core(The test system work like Create WebDriver, open browser ,manage wait, close browser)</w:t>
      </w:r>
    </w:p>
    <w:p w14:paraId="169B65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Cross-cutting helper task  -&gt; Utils (Support many place but not tied to UI or Test like read config file , read test data,...)</w:t>
      </w:r>
    </w:p>
    <w:p w14:paraId="345875AE">
      <w:pPr>
        <w:pStyle w:val="85"/>
        <w:keepNext w:val="0"/>
        <w:keepLines w:val="0"/>
        <w:widowControl/>
        <w:suppressLineNumbers w:val="0"/>
      </w:pPr>
      <w:r>
        <w:t>we have many different the way that split the project </w:t>
      </w:r>
    </w:p>
    <w:p w14:paraId="0EB26D03">
      <w:pPr>
        <w:pStyle w:val="85"/>
        <w:keepNext w:val="0"/>
        <w:keepLines w:val="0"/>
        <w:widowControl/>
        <w:suppressLineNumbers w:val="0"/>
      </w:pPr>
      <w:r>
        <w:t> </w:t>
      </w:r>
    </w:p>
    <w:p w14:paraId="72F77B07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Encapsulate Selenium Page Object</w:t>
      </w:r>
    </w:p>
    <w:p w14:paraId="436B6BFC">
      <w:pPr>
        <w:pStyle w:val="85"/>
        <w:keepNext w:val="0"/>
        <w:keepLines w:val="0"/>
        <w:widowControl/>
        <w:suppressLineNumbers w:val="0"/>
      </w:pPr>
      <w:r>
        <w:t>Encapsulation = hiding Selenium implementation details and exposing only meaningful actions</w:t>
      </w:r>
    </w:p>
    <w:p w14:paraId="07A2CE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We hide By, FindElement. WebDriverWait,...</w:t>
      </w:r>
    </w:p>
    <w:p w14:paraId="34130A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We expose meaningful actions like login(), AddToCart() ,....</w:t>
      </w:r>
    </w:p>
    <w:p w14:paraId="774E7D9D">
      <w:pPr>
        <w:pStyle w:val="85"/>
        <w:keepNext w:val="0"/>
        <w:keepLines w:val="0"/>
        <w:widowControl/>
        <w:suppressLineNumbers w:val="0"/>
      </w:pPr>
      <w:r>
        <w:t>Encapsulation is Protected the test from UI changes or some error by people  like forget or use wrong wait, wrong locator, wrong action(click while submits)</w:t>
      </w:r>
    </w:p>
    <w:p w14:paraId="0066D617">
      <w:pPr>
        <w:pStyle w:val="85"/>
        <w:keepNext w:val="0"/>
        <w:keepLines w:val="0"/>
        <w:widowControl/>
        <w:suppressLineNumbers w:val="0"/>
      </w:pPr>
      <w:r>
        <w:t> </w:t>
      </w:r>
    </w:p>
    <w:p w14:paraId="73E18FE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Configuration with Appsetting.json</w:t>
      </w:r>
    </w:p>
    <w:p w14:paraId="3D2F80DE">
      <w:pPr>
        <w:pStyle w:val="85"/>
        <w:keepNext w:val="0"/>
        <w:keepLines w:val="0"/>
        <w:widowControl/>
        <w:suppressLineNumbers w:val="0"/>
      </w:pPr>
      <w:r>
        <w:t>Configuration is Separate frequently changing values from test code</w:t>
      </w:r>
    </w:p>
    <w:p w14:paraId="5DEB1DF0">
      <w:pPr>
        <w:pStyle w:val="85"/>
        <w:keepNext w:val="0"/>
        <w:keepLines w:val="0"/>
        <w:widowControl/>
        <w:suppressLineNumbers w:val="0"/>
      </w:pPr>
      <w:r>
        <w:t>Json is where store configuration values can change, accessed using a key</w:t>
      </w:r>
    </w:p>
    <w:p w14:paraId="68176597">
      <w:pPr>
        <w:pStyle w:val="85"/>
        <w:keepNext w:val="0"/>
        <w:keepLines w:val="0"/>
        <w:widowControl/>
        <w:suppressLineNumbers w:val="0"/>
      </w:pPr>
      <w:r>
        <w:t>Often use to config test system, data(url,browser,timeout) , this is few change </w:t>
      </w:r>
    </w:p>
    <w:p w14:paraId="3AB4DCA4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Data-Driven Testing</w:t>
      </w:r>
    </w:p>
    <w:p w14:paraId="006C75AA">
      <w:pPr>
        <w:pStyle w:val="85"/>
        <w:keepNext w:val="0"/>
        <w:keepLines w:val="0"/>
        <w:widowControl/>
        <w:suppressLineNumbers w:val="0"/>
      </w:pPr>
      <w:r>
        <w:t>Data-Driven Testing is the creation of test scripts where test data or output values are read data files instend of using thes hard-code values each time test run</w:t>
      </w:r>
    </w:p>
    <w:p w14:paraId="1A4782B8">
      <w:pPr>
        <w:pStyle w:val="85"/>
        <w:keepNext w:val="0"/>
        <w:keepLines w:val="0"/>
        <w:widowControl/>
        <w:suppressLineNumbers w:val="0"/>
      </w:pPr>
      <w:r>
        <w:t>this generate multiple test cases example in login input username and password have the case complete or wrong or user not input username , a different example like search Product  like iPhone 17 have result but @@@ not have result</w:t>
      </w:r>
    </w:p>
    <w:p w14:paraId="5939FCF4">
      <w:pPr>
        <w:pStyle w:val="85"/>
        <w:keepNext w:val="0"/>
        <w:keepLines w:val="0"/>
        <w:widowControl/>
        <w:suppressLineNumbers w:val="0"/>
      </w:pPr>
      <w:r>
        <w:t>OLE DB is bridge connect data driven testing and Test</w:t>
      </w:r>
    </w:p>
    <w:p w14:paraId="0757BAFC">
      <w:pPr>
        <w:pStyle w:val="85"/>
        <w:keepNext w:val="0"/>
        <w:keepLines w:val="0"/>
        <w:widowControl/>
        <w:suppressLineNumbers w:val="0"/>
      </w:pPr>
      <w:r>
        <w:t>Often use to provide test data , data(username , password, Input), Constantly changing.</w:t>
      </w:r>
    </w:p>
    <w:p w14:paraId="37168D04">
      <w:pPr>
        <w:pStyle w:val="85"/>
        <w:keepNext w:val="0"/>
        <w:keepLines w:val="0"/>
        <w:widowControl/>
        <w:suppressLineNumbers w:val="0"/>
      </w:pPr>
      <w:r>
        <w:t>Today I pactice coding test automation according to structure Page Object Model</w:t>
      </w:r>
    </w:p>
    <w:p w14:paraId="0EF4679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Issue:  I have no problem today</w:t>
      </w:r>
    </w:p>
    <w:p w14:paraId="2ABD1E2F">
      <w:pPr>
        <w:pStyle w:val="85"/>
        <w:keepNext w:val="0"/>
        <w:keepLines w:val="0"/>
        <w:widowControl/>
        <w:suppressLineNumbers w:val="0"/>
      </w:pPr>
      <w:r>
        <w:t> </w:t>
      </w:r>
    </w:p>
    <w:p w14:paraId="1CBF83D4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Tomorrow Plan: Continue leaning Automation framework, Practice coding the configuration and data-driven testing sections</w:t>
      </w:r>
    </w:p>
    <w:p w14:paraId="22793956">
      <w:pPr>
        <w:pStyle w:val="85"/>
        <w:keepNext w:val="0"/>
        <w:keepLines w:val="0"/>
        <w:widowControl/>
        <w:suppressLineNumbers w:val="0"/>
      </w:pPr>
      <w:r>
        <w:t> </w:t>
      </w:r>
    </w:p>
    <w:p w14:paraId="20F6B6FC">
      <w:pPr>
        <w:pStyle w:val="85"/>
        <w:keepNext w:val="0"/>
        <w:keepLines w:val="0"/>
        <w:widowControl/>
        <w:suppressLineNumbers w:val="0"/>
      </w:pPr>
      <w:r>
        <w:t> </w:t>
      </w:r>
    </w:p>
    <w:p w14:paraId="681DE90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2C2807D2"/>
    <w:multiLevelType w:val="multilevel"/>
    <w:tmpl w:val="2C280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5D7C79C"/>
    <w:multiLevelType w:val="multilevel"/>
    <w:tmpl w:val="45D7C7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5D31D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7F5A33"/>
    <w:rsid w:val="1D3347F1"/>
    <w:rsid w:val="32057D73"/>
    <w:rsid w:val="68377522"/>
    <w:rsid w:val="755D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line="360" w:lineRule="auto"/>
      <w:ind w:left="216" w:hanging="216"/>
      <w:jc w:val="center"/>
      <w:outlineLvl w:val="0"/>
    </w:pPr>
    <w:rPr>
      <w:rFonts w:ascii="Times New Roman" w:hAnsi="Times New Roman" w:cs="Times New Roman"/>
      <w:b/>
      <w:color w:val="000000" w:themeColor="text1"/>
      <w:sz w:val="26"/>
      <w:szCs w:val="26"/>
      <w:lang w:val="vi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80" w:after="40"/>
      <w:ind w:left="720" w:hanging="720"/>
      <w:outlineLvl w:val="3"/>
    </w:pPr>
    <w:rPr>
      <w:rFonts w:ascii="Times New Roman" w:hAnsi="Times New Roman"/>
      <w:b/>
      <w:bCs/>
      <w:i/>
      <w:iCs/>
      <w:color w:val="000000"/>
      <w:sz w:val="28"/>
      <w:szCs w:val="30"/>
      <w:lang w:val="vi" w:eastAsia="en-US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2026-10-21T13:29:00Z</dcterms:created>
  <dc:creator>Dũng Dương</dc:creator>
  <cp:lastModifiedBy>Dũng Dương</cp:lastModifiedBy>
  <dcterms:modified xsi:type="dcterms:W3CDTF">2026-10-21T13:36:10Z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007B9C2725FA4A22A1AB31AD19370560_11</vt:lpwstr>
  </property>
</Properties>
</file>