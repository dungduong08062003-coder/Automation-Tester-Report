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8F592">
      <w:pPr>
        <w:pStyle w:val="85"/>
        <w:keepNext w:val="0"/>
        <w:keepLines w:val="0"/>
        <w:widowControl/>
        <w:suppressLineNumbers w:val="0"/>
      </w:pPr>
      <w:r>
        <w:rPr>
          <w:rFonts w:ascii="Segoe UI" w:hAnsi="Segoe UI" w:eastAsia="Segoe UI" w:cs="Segoe UI"/>
          <w:sz w:val="14"/>
          <w:szCs w:val="14"/>
        </w:rPr>
        <w:t>Feature: &lt;Tên chức năng&gt;</w:t>
      </w:r>
    </w:p>
    <w:p w14:paraId="358CE287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</w:t>
      </w:r>
    </w:p>
    <w:p w14:paraId="73CEA0E2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Scenario: &lt;Tên kịch bản&gt;</w:t>
      </w:r>
    </w:p>
    <w:p w14:paraId="1B3D2C48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   Given &lt;điều kiện ban đầu&gt;</w:t>
      </w:r>
    </w:p>
    <w:p w14:paraId="350C29D9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   When &lt;hành động&gt;</w:t>
      </w:r>
    </w:p>
    <w:p w14:paraId="7A5C2FCF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   Then &lt;kết quả mong đợi&gt;</w:t>
      </w:r>
    </w:p>
    <w:p w14:paraId="53EC5C5D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kern w:val="0"/>
          <w:sz w:val="14"/>
          <w:szCs w:val="14"/>
          <w:lang w:val="en-US" w:eastAsia="zh-CN" w:bidi="ar"/>
        </w:rPr>
        <w:t> </w:t>
      </w:r>
    </w:p>
    <w:p w14:paraId="57D8D753">
      <w:pPr>
        <w:pStyle w:val="85"/>
        <w:keepNext w:val="0"/>
        <w:keepLines w:val="0"/>
        <w:widowControl/>
        <w:suppressLineNumbers w:val="0"/>
      </w:pPr>
      <w:r>
        <w:rPr>
          <w:rStyle w:val="92"/>
          <w:rFonts w:hint="default" w:ascii="Segoe UI" w:hAnsi="Segoe UI" w:eastAsia="Segoe UI" w:cs="Segoe UI"/>
          <w:sz w:val="14"/>
          <w:szCs w:val="14"/>
        </w:rPr>
        <w:t>Scenario Outline dùng để làm gì?</w:t>
      </w:r>
      <w:r>
        <w:rPr>
          <w:rFonts w:hint="default" w:ascii="Segoe UI" w:hAnsi="Segoe UI" w:eastAsia="Segoe UI" w:cs="Segoe UI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sz w:val="14"/>
          <w:szCs w:val="14"/>
        </w:rPr>
        <w:t xml:space="preserve">👉 </w:t>
      </w:r>
      <w:r>
        <w:rPr>
          <w:rStyle w:val="92"/>
          <w:rFonts w:hint="default" w:ascii="Segoe UI" w:hAnsi="Segoe UI" w:eastAsia="Segoe UI" w:cs="Segoe UI"/>
          <w:sz w:val="14"/>
          <w:szCs w:val="14"/>
        </w:rPr>
        <w:t>Để chạy CÙNG MỘT kịch bản test với NHIỀU bộ dữ liệu khác nhau</w:t>
      </w:r>
      <w:r>
        <w:rPr>
          <w:rFonts w:hint="default" w:ascii="Segoe UI" w:hAnsi="Segoe UI" w:eastAsia="Segoe UI" w:cs="Segoe UI"/>
          <w:sz w:val="14"/>
          <w:szCs w:val="14"/>
        </w:rPr>
        <w:t xml:space="preserve"> mà </w:t>
      </w:r>
      <w:r>
        <w:rPr>
          <w:rStyle w:val="92"/>
          <w:rFonts w:hint="default" w:ascii="Segoe UI" w:hAnsi="Segoe UI" w:eastAsia="Segoe UI" w:cs="Segoe UI"/>
          <w:sz w:val="14"/>
          <w:szCs w:val="14"/>
        </w:rPr>
        <w:t>không phải viết lại Scenario</w:t>
      </w:r>
      <w:r>
        <w:rPr>
          <w:rFonts w:hint="default" w:ascii="Segoe UI" w:hAnsi="Segoe UI" w:eastAsia="Segoe UI" w:cs="Segoe UI"/>
          <w:sz w:val="14"/>
          <w:szCs w:val="14"/>
        </w:rPr>
        <w:t>.</w:t>
      </w:r>
    </w:p>
    <w:p w14:paraId="0B061073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Nói ngắn gọn:</w:t>
      </w:r>
    </w:p>
    <w:p w14:paraId="1D295B6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Scenario Outline = Test data-driven trong BDD</w:t>
      </w:r>
    </w:p>
    <w:p w14:paraId="542999F9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 </w:t>
      </w:r>
    </w:p>
    <w:p w14:paraId="3EAE6611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Scenario Outline: Login with many accounts</w:t>
      </w:r>
    </w:p>
    <w:p w14:paraId="6E09C90E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Given user is on login page</w:t>
      </w:r>
    </w:p>
    <w:p w14:paraId="5853157E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When user enters username "&lt;username&gt;" and password "&lt;password&gt;"</w:t>
      </w:r>
    </w:p>
    <w:p w14:paraId="5211F46E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Then login result should be "&lt;result&gt;"</w:t>
      </w:r>
    </w:p>
    <w:p w14:paraId="68D763E8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</w:t>
      </w:r>
    </w:p>
    <w:p w14:paraId="0932551C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Examples:</w:t>
      </w:r>
    </w:p>
    <w:p w14:paraId="79D5725A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| username | password | result  |</w:t>
      </w:r>
    </w:p>
    <w:p w14:paraId="09C82314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| admin    | 123456   | success |</w:t>
      </w:r>
    </w:p>
    <w:p w14:paraId="6B213341">
      <w:pPr>
        <w:pStyle w:val="8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14"/>
          <w:szCs w:val="14"/>
        </w:rPr>
        <w:t>  | admin    | wrong    | failed  |</w:t>
      </w:r>
    </w:p>
    <w:p w14:paraId="50718A54">
      <w:pPr>
        <w:pStyle w:val="85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4"/>
          <w:szCs w:val="14"/>
        </w:rPr>
      </w:pPr>
      <w:r>
        <w:rPr>
          <w:rFonts w:hint="default" w:ascii="Segoe UI" w:hAnsi="Segoe UI" w:eastAsia="Segoe UI" w:cs="Segoe UI"/>
          <w:sz w:val="14"/>
          <w:szCs w:val="14"/>
        </w:rPr>
        <w:t>  | guest    | 123456   | failed  |</w:t>
      </w:r>
    </w:p>
    <w:p w14:paraId="21F33F1D">
      <w:pPr>
        <w:pStyle w:val="85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4"/>
          <w:szCs w:val="14"/>
        </w:rPr>
      </w:pPr>
    </w:p>
    <w:p w14:paraId="40365690">
      <w:pPr>
        <w:pStyle w:val="85"/>
        <w:keepNext w:val="0"/>
        <w:keepLines w:val="0"/>
        <w:widowControl/>
        <w:suppressLineNumbers w:val="0"/>
      </w:pPr>
      <w:r>
        <w:t>using System.Text.RegularExpressions;</w:t>
      </w:r>
    </w:p>
    <w:p w14:paraId="27A5A217">
      <w:pPr>
        <w:pStyle w:val="85"/>
        <w:keepNext w:val="0"/>
        <w:keepLines w:val="0"/>
        <w:widowControl/>
        <w:suppressLineNumbers w:val="0"/>
      </w:pPr>
      <w:r>
        <w:t>using Microsoft.Playwright;</w:t>
      </w:r>
    </w:p>
    <w:p w14:paraId="20A05057">
      <w:pPr>
        <w:pStyle w:val="85"/>
        <w:keepNext w:val="0"/>
        <w:keepLines w:val="0"/>
        <w:widowControl/>
        <w:suppressLineNumbers w:val="0"/>
      </w:pPr>
      <w:r>
        <w:t>using Microsoft.Playwright.NUnit;</w:t>
      </w:r>
    </w:p>
    <w:p w14:paraId="0DA9C5E2">
      <w:pPr>
        <w:pStyle w:val="85"/>
        <w:keepNext w:val="0"/>
        <w:keepLines w:val="0"/>
        <w:widowControl/>
        <w:suppressLineNumbers w:val="0"/>
      </w:pPr>
      <w:r>
        <w:t>using NUnit.Framework;</w:t>
      </w:r>
    </w:p>
    <w:p w14:paraId="38476263">
      <w:pPr>
        <w:pStyle w:val="85"/>
        <w:keepNext w:val="0"/>
        <w:keepLines w:val="0"/>
        <w:widowControl/>
        <w:suppressLineNumbers w:val="0"/>
      </w:pPr>
      <w:r>
        <w:t> </w:t>
      </w:r>
    </w:p>
    <w:p w14:paraId="3369D526">
      <w:pPr>
        <w:pStyle w:val="85"/>
        <w:keepNext w:val="0"/>
        <w:keepLines w:val="0"/>
        <w:widowControl/>
        <w:suppressLineNumbers w:val="0"/>
      </w:pPr>
      <w:r>
        <w:t>namespace PlaywrightTests;</w:t>
      </w:r>
    </w:p>
    <w:p w14:paraId="58A0C964">
      <w:pPr>
        <w:pStyle w:val="85"/>
        <w:keepNext w:val="0"/>
        <w:keepLines w:val="0"/>
        <w:widowControl/>
        <w:suppressLineNumbers w:val="0"/>
      </w:pPr>
      <w:r>
        <w:t> </w:t>
      </w:r>
    </w:p>
    <w:p w14:paraId="48747471">
      <w:pPr>
        <w:pStyle w:val="85"/>
        <w:keepNext w:val="0"/>
        <w:keepLines w:val="0"/>
        <w:widowControl/>
        <w:suppressLineNumbers w:val="0"/>
      </w:pPr>
      <w:r>
        <w:t>[Parallelizable(ParallelScope.Self)]</w:t>
      </w:r>
    </w:p>
    <w:p w14:paraId="3CF01FA5">
      <w:pPr>
        <w:pStyle w:val="85"/>
        <w:keepNext w:val="0"/>
        <w:keepLines w:val="0"/>
        <w:widowControl/>
        <w:suppressLineNumbers w:val="0"/>
      </w:pPr>
      <w:r>
        <w:t>[TestFixture]</w:t>
      </w:r>
    </w:p>
    <w:p w14:paraId="36C9BAE9">
      <w:pPr>
        <w:pStyle w:val="85"/>
        <w:keepNext w:val="0"/>
        <w:keepLines w:val="0"/>
        <w:widowControl/>
        <w:suppressLineNumbers w:val="0"/>
      </w:pPr>
      <w:r>
        <w:t>public class PracticeTestNest : PageTest</w:t>
      </w:r>
    </w:p>
    <w:p w14:paraId="02147D36">
      <w:pPr>
        <w:pStyle w:val="85"/>
        <w:keepNext w:val="0"/>
        <w:keepLines w:val="0"/>
        <w:widowControl/>
        <w:suppressLineNumbers w:val="0"/>
      </w:pPr>
      <w:r>
        <w:t>{</w:t>
      </w:r>
    </w:p>
    <w:p w14:paraId="7439FF54">
      <w:pPr>
        <w:pStyle w:val="85"/>
        <w:keepNext w:val="0"/>
        <w:keepLines w:val="0"/>
        <w:widowControl/>
        <w:suppressLineNumbers w:val="0"/>
      </w:pPr>
      <w:r>
        <w:t>    [SetUp]</w:t>
      </w:r>
    </w:p>
    <w:p w14:paraId="35E31227">
      <w:pPr>
        <w:pStyle w:val="85"/>
        <w:keepNext w:val="0"/>
        <w:keepLines w:val="0"/>
        <w:widowControl/>
        <w:suppressLineNumbers w:val="0"/>
      </w:pPr>
      <w:r>
        <w:t>    public async Task Setup()</w:t>
      </w:r>
    </w:p>
    <w:p w14:paraId="226F351C">
      <w:pPr>
        <w:pStyle w:val="85"/>
        <w:keepNext w:val="0"/>
        <w:keepLines w:val="0"/>
        <w:widowControl/>
        <w:suppressLineNumbers w:val="0"/>
      </w:pPr>
      <w:r>
        <w:t>    {</w:t>
      </w:r>
    </w:p>
    <w:p w14:paraId="7A4E87B3">
      <w:pPr>
        <w:pStyle w:val="85"/>
        <w:keepNext w:val="0"/>
        <w:keepLines w:val="0"/>
        <w:widowControl/>
        <w:suppressLineNumbers w:val="0"/>
      </w:pPr>
      <w:r>
        <w:t>        await Page.GotoAsync("</w:t>
      </w:r>
      <w:r>
        <w:fldChar w:fldCharType="begin"/>
      </w:r>
      <w:r>
        <w:instrText xml:space="preserve"> HYPERLINK "https://dungdalaicam08062003.github.io/FrontTestNech/HomePage/homepage.html"" \o "https://dungdalaicam08062003.github.io/fronttestnech/homepage/homepage.html%22" \t "_blank" </w:instrText>
      </w:r>
      <w:r>
        <w:fldChar w:fldCharType="separate"/>
      </w:r>
      <w:r>
        <w:rPr>
          <w:rStyle w:val="51"/>
        </w:rPr>
        <w:t>https://dungdalaicam08062003.github.io/FrontTestNech/HomePage/homepage.html"</w:t>
      </w:r>
      <w:r>
        <w:fldChar w:fldCharType="end"/>
      </w:r>
      <w:r>
        <w:t>);</w:t>
      </w:r>
    </w:p>
    <w:p w14:paraId="7F843D85">
      <w:pPr>
        <w:pStyle w:val="85"/>
        <w:keepNext w:val="0"/>
        <w:keepLines w:val="0"/>
        <w:widowControl/>
        <w:suppressLineNumbers w:val="0"/>
      </w:pPr>
      <w:r>
        <w:t>    }</w:t>
      </w:r>
    </w:p>
    <w:p w14:paraId="4A772852">
      <w:pPr>
        <w:pStyle w:val="85"/>
        <w:keepNext w:val="0"/>
        <w:keepLines w:val="0"/>
        <w:widowControl/>
        <w:suppressLineNumbers w:val="0"/>
      </w:pPr>
      <w:r>
        <w:t>    public async Task HasTitle()</w:t>
      </w:r>
    </w:p>
    <w:p w14:paraId="0C22C985">
      <w:pPr>
        <w:pStyle w:val="85"/>
        <w:keepNext w:val="0"/>
        <w:keepLines w:val="0"/>
        <w:widowControl/>
        <w:suppressLineNumbers w:val="0"/>
      </w:pPr>
      <w:r>
        <w:t>    {</w:t>
      </w:r>
    </w:p>
    <w:p w14:paraId="0D937BA8">
      <w:pPr>
        <w:pStyle w:val="85"/>
        <w:keepNext w:val="0"/>
        <w:keepLines w:val="0"/>
        <w:widowControl/>
        <w:suppressLineNumbers w:val="0"/>
      </w:pPr>
      <w:r>
        <w:t>        await Expect(Page).ToHaveURLAsync( new Regex(".*/FrontTestNech/HomePage/homepage.html"));</w:t>
      </w:r>
    </w:p>
    <w:p w14:paraId="0A0E463E">
      <w:pPr>
        <w:pStyle w:val="85"/>
        <w:keepNext w:val="0"/>
        <w:keepLines w:val="0"/>
        <w:widowControl/>
        <w:suppressLineNumbers w:val="0"/>
      </w:pPr>
      <w:r>
        <w:t>        await Expect(Page).ToHaveTitleAsync( new Regex("LAPTOP TECHNEST"));</w:t>
      </w:r>
    </w:p>
    <w:p w14:paraId="6A0FFA54">
      <w:pPr>
        <w:pStyle w:val="85"/>
        <w:keepNext w:val="0"/>
        <w:keepLines w:val="0"/>
        <w:widowControl/>
        <w:suppressLineNumbers w:val="0"/>
      </w:pPr>
      <w:r>
        <w:t>    }</w:t>
      </w:r>
    </w:p>
    <w:p w14:paraId="4566F605">
      <w:pPr>
        <w:pStyle w:val="85"/>
        <w:keepNext w:val="0"/>
        <w:keepLines w:val="0"/>
        <w:widowControl/>
        <w:suppressLineNumbers w:val="0"/>
      </w:pPr>
      <w:r>
        <w:t>    [Test]</w:t>
      </w:r>
    </w:p>
    <w:p w14:paraId="65607C23">
      <w:pPr>
        <w:pStyle w:val="85"/>
        <w:keepNext w:val="0"/>
        <w:keepLines w:val="0"/>
        <w:widowControl/>
        <w:suppressLineNumbers w:val="0"/>
      </w:pPr>
      <w:r>
        <w:t>    public async Task ActionOnWebsite()</w:t>
      </w:r>
    </w:p>
    <w:p w14:paraId="368EC5BB">
      <w:pPr>
        <w:pStyle w:val="85"/>
        <w:keepNext w:val="0"/>
        <w:keepLines w:val="0"/>
        <w:widowControl/>
        <w:suppressLineNumbers w:val="0"/>
      </w:pPr>
      <w:r>
        <w:t>    {</w:t>
      </w:r>
    </w:p>
    <w:p w14:paraId="2CADAA9B">
      <w:pPr>
        <w:pStyle w:val="85"/>
        <w:keepNext w:val="0"/>
        <w:keepLines w:val="0"/>
        <w:widowControl/>
        <w:suppressLineNumbers w:val="0"/>
      </w:pPr>
      <w:r>
        <w:t>        await HasTitle();</w:t>
      </w:r>
    </w:p>
    <w:p w14:paraId="41CD5E28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"Thêm giỏ" }).First.ClickAsync();</w:t>
      </w:r>
    </w:p>
    <w:p w14:paraId="5912F90E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"Thêm giỏ" }).Nth(1).ClickAsync();</w:t>
      </w:r>
    </w:p>
    <w:p w14:paraId="5D0ADCBE">
      <w:pPr>
        <w:pStyle w:val="85"/>
        <w:keepNext w:val="0"/>
        <w:keepLines w:val="0"/>
        <w:widowControl/>
        <w:suppressLineNumbers w:val="0"/>
      </w:pPr>
      <w:r>
        <w:t>        await Page.GetByText("ASUS VivoBook").ClickAsync();</w:t>
      </w:r>
    </w:p>
    <w:p w14:paraId="17ED4E38">
      <w:pPr>
        <w:pStyle w:val="85"/>
        <w:keepNext w:val="0"/>
        <w:keepLines w:val="0"/>
        <w:widowControl/>
        <w:suppressLineNumbers w:val="0"/>
      </w:pPr>
      <w:r>
        <w:t>        await Page.Locator("#pdMainImg").ClickAsync();</w:t>
      </w:r>
    </w:p>
    <w:p w14:paraId="7D3E83F6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"Thêm vào giỏ" }).ClickAsync();</w:t>
      </w:r>
    </w:p>
    <w:p w14:paraId="0B3410EC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"Ảnh sau" }).ClickAsync();</w:t>
      </w:r>
    </w:p>
    <w:p w14:paraId="1D98CD54">
      <w:pPr>
        <w:pStyle w:val="85"/>
        <w:keepNext w:val="0"/>
        <w:keepLines w:val="0"/>
        <w:widowControl/>
        <w:suppressLineNumbers w:val="0"/>
      </w:pPr>
      <w:r>
        <w:t>        await Page.Locator("#pdMainImg").ClickAsync();</w:t>
      </w:r>
    </w:p>
    <w:p w14:paraId="5276BE6D">
      <w:pPr>
        <w:pStyle w:val="85"/>
        <w:keepNext w:val="0"/>
        <w:keepLines w:val="0"/>
        <w:widowControl/>
        <w:suppressLineNumbers w:val="0"/>
      </w:pPr>
      <w:r>
        <w:t>        await Page.GetByText("‹ › Mô tả Thông số kỹ thuật CPU Intel Core i5 RAM 8GB Storage 512GB SSD Giá gốc").ClickAsync();</w:t>
      </w:r>
    </w:p>
    <w:p w14:paraId="47571470">
      <w:pPr>
        <w:pStyle w:val="85"/>
        <w:keepNext w:val="0"/>
        <w:keepLines w:val="0"/>
        <w:widowControl/>
        <w:suppressLineNumbers w:val="0"/>
      </w:pPr>
      <w:r>
        <w:t>        await Page.GetByRole(AriaRole.Link, new() { Name = "LAPTOP TECHNEST" }).ClickAsync();</w:t>
      </w:r>
    </w:p>
    <w:p w14:paraId="72A323F4">
      <w:pPr>
        <w:pStyle w:val="85"/>
        <w:keepNext w:val="0"/>
        <w:keepLines w:val="0"/>
        <w:widowControl/>
        <w:suppressLineNumbers w:val="0"/>
      </w:pPr>
      <w:r>
        <w:t>        await Page.GetByRole(AriaRole.Textbox, new() { Name = "Tìm kiếm sản phẩm..." }).ClickAsync();</w:t>
      </w:r>
    </w:p>
    <w:p w14:paraId="398E85B1">
      <w:pPr>
        <w:pStyle w:val="85"/>
        <w:keepNext w:val="0"/>
        <w:keepLines w:val="0"/>
        <w:widowControl/>
        <w:suppressLineNumbers w:val="0"/>
      </w:pPr>
      <w:r>
        <w:t>        await Page.GetByRole(AriaRole.Textbox, new() { Name = "Tìm kiếm sản phẩm..." }).FillAsync("dddddddd");</w:t>
      </w:r>
    </w:p>
    <w:p w14:paraId="76EEA218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"🔍" }).ClickAsync();</w:t>
      </w:r>
    </w:p>
    <w:p w14:paraId="0848B52B">
      <w:pPr>
        <w:pStyle w:val="85"/>
        <w:keepNext w:val="0"/>
        <w:keepLines w:val="0"/>
        <w:widowControl/>
        <w:suppressLineNumbers w:val="0"/>
      </w:pPr>
      <w:r>
        <w:t>        await Page.GetByText("Dell G15 Gaming").ClickAsync();</w:t>
      </w:r>
    </w:p>
    <w:p w14:paraId="246BE12D">
      <w:pPr>
        <w:pStyle w:val="85"/>
        <w:keepNext w:val="0"/>
        <w:keepLines w:val="0"/>
        <w:widowControl/>
        <w:suppressLineNumbers w:val="0"/>
      </w:pPr>
      <w:r>
        <w:t>        await Page.GetByRole(AriaRole.Button, new() { Name = "👤 Tài khoản" }).ClickAsync();</w:t>
      </w:r>
    </w:p>
    <w:p w14:paraId="7B0576AD">
      <w:pPr>
        <w:pStyle w:val="85"/>
        <w:keepNext w:val="0"/>
        <w:keepLines w:val="0"/>
        <w:widowControl/>
        <w:suppressLineNumbers w:val="0"/>
      </w:pPr>
      <w:r>
        <w:t>        await Page.GetByRole(AriaRole.Link, new() { Name = "LAPTOP TECHNEST" }).ClickAsync();</w:t>
      </w:r>
    </w:p>
    <w:p w14:paraId="3AA083D2">
      <w:pPr>
        <w:pStyle w:val="85"/>
        <w:keepNext w:val="0"/>
        <w:keepLines w:val="0"/>
        <w:widowControl/>
        <w:suppressLineNumbers w:val="0"/>
      </w:pPr>
      <w:r>
        <w:t>        await Page.GetByText("HP Pavilion").ClickAsync();</w:t>
      </w:r>
    </w:p>
    <w:p w14:paraId="6A7B40E8">
      <w:pPr>
        <w:pStyle w:val="85"/>
        <w:keepNext w:val="0"/>
        <w:keepLines w:val="0"/>
        <w:widowControl/>
        <w:suppressLineNumbers w:val="0"/>
      </w:pPr>
      <w:r>
        <w:t>        await Page.GetByText("‹ › Mô tả Thông số kỹ thuật CPU Ryzen 5 RAM 16GB Giá gốc: -- Giá Sale: 17.000.").ClickAsync();</w:t>
      </w:r>
    </w:p>
    <w:p w14:paraId="39688CC9">
      <w:pPr>
        <w:pStyle w:val="85"/>
        <w:keepNext w:val="0"/>
        <w:keepLines w:val="0"/>
        <w:widowControl/>
        <w:suppressLineNumbers w:val="0"/>
      </w:pPr>
      <w:r>
        <w:t>    }</w:t>
      </w:r>
    </w:p>
    <w:p w14:paraId="4E2DDD35">
      <w:pPr>
        <w:pStyle w:val="85"/>
        <w:keepNext w:val="0"/>
        <w:keepLines w:val="0"/>
        <w:widowControl/>
        <w:suppressLineNumbers w:val="0"/>
      </w:pPr>
      <w:r>
        <w:t>}</w:t>
      </w:r>
    </w:p>
    <w:p w14:paraId="0BDD4ED1">
      <w:pPr>
        <w:pStyle w:val="85"/>
        <w:keepNext w:val="0"/>
        <w:keepLines w:val="0"/>
        <w:widowControl/>
        <w:suppressLineNumbers w:val="0"/>
      </w:pPr>
      <w:r>
        <w:t>Feature: &lt;Feature name&gt;</w:t>
      </w:r>
    </w:p>
    <w:p w14:paraId="4B3CAC8E">
      <w:pPr>
        <w:pStyle w:val="85"/>
        <w:keepNext w:val="0"/>
        <w:keepLines w:val="0"/>
        <w:widowControl/>
        <w:suppressLineNumbers w:val="0"/>
      </w:pPr>
      <w:r>
        <w:t> </w:t>
      </w:r>
    </w:p>
    <w:p w14:paraId="0E645AB8">
      <w:pPr>
        <w:pStyle w:val="85"/>
        <w:keepNext w:val="0"/>
        <w:keepLines w:val="0"/>
        <w:widowControl/>
        <w:suppressLineNumbers w:val="0"/>
      </w:pPr>
      <w:r>
        <w:t>  &lt;Short description of the feature&gt;</w:t>
      </w:r>
    </w:p>
    <w:p w14:paraId="4C3390B7">
      <w:pPr>
        <w:pStyle w:val="85"/>
        <w:keepNext w:val="0"/>
        <w:keepLines w:val="0"/>
        <w:widowControl/>
        <w:suppressLineNumbers w:val="0"/>
      </w:pPr>
      <w:r>
        <w:t> </w:t>
      </w:r>
    </w:p>
    <w:p w14:paraId="29693567">
      <w:pPr>
        <w:pStyle w:val="85"/>
        <w:keepNext w:val="0"/>
        <w:keepLines w:val="0"/>
        <w:widowControl/>
        <w:suppressLineNumbers w:val="0"/>
      </w:pPr>
      <w:r>
        <w:t>  Background:</w:t>
      </w:r>
      <w:r>
        <w:br w:type="textWrapping"/>
      </w:r>
      <w:r>
        <w:t>    Given &lt;common precondition&gt;</w:t>
      </w:r>
    </w:p>
    <w:p w14:paraId="348F3C36">
      <w:pPr>
        <w:pStyle w:val="85"/>
        <w:keepNext w:val="0"/>
        <w:keepLines w:val="0"/>
        <w:widowControl/>
        <w:suppressLineNumbers w:val="0"/>
      </w:pPr>
      <w:r>
        <w:t> </w:t>
      </w:r>
    </w:p>
    <w:p w14:paraId="629D38B9">
      <w:pPr>
        <w:pStyle w:val="85"/>
        <w:keepNext w:val="0"/>
        <w:keepLines w:val="0"/>
        <w:widowControl/>
        <w:suppressLineNumbers w:val="0"/>
      </w:pPr>
      <w:r>
        <w:t>  Scenario: &lt;Scenario name&gt;</w:t>
      </w:r>
      <w:r>
        <w:br w:type="textWrapping"/>
      </w:r>
      <w:r>
        <w:t>    Given &lt;initial context&gt;</w:t>
      </w:r>
      <w:r>
        <w:br w:type="textWrapping"/>
      </w:r>
      <w:r>
        <w:t>    When &lt;action&gt;</w:t>
      </w:r>
      <w:r>
        <w:br w:type="textWrapping"/>
      </w:r>
      <w:r>
        <w:t>    Then &lt;expected result&gt;</w:t>
      </w:r>
    </w:p>
    <w:p w14:paraId="6E1FC0FE">
      <w:pPr>
        <w:pStyle w:val="85"/>
        <w:keepNext w:val="0"/>
        <w:keepLines w:val="0"/>
        <w:widowControl/>
        <w:suppressLineNumbers w:val="0"/>
      </w:pPr>
      <w:r>
        <w:t> </w:t>
      </w:r>
    </w:p>
    <w:p w14:paraId="6FD82716">
      <w:pPr>
        <w:pStyle w:val="85"/>
        <w:keepNext w:val="0"/>
        <w:keepLines w:val="0"/>
        <w:widowControl/>
        <w:suppressLineNumbers w:val="0"/>
      </w:pPr>
      <w:r>
        <w:t>  Scenario: &lt;Another scenario&gt;</w:t>
      </w:r>
      <w:r>
        <w:br w:type="textWrapping"/>
      </w:r>
      <w:r>
        <w:t>    Given ...</w:t>
      </w:r>
      <w:r>
        <w:br w:type="textWrapping"/>
      </w:r>
      <w:r>
        <w:t>    When ...</w:t>
      </w:r>
      <w:r>
        <w:br w:type="textWrapping"/>
      </w:r>
      <w:r>
        <w:t>    Then ...</w:t>
      </w:r>
    </w:p>
    <w:p w14:paraId="5E08B01F">
      <w:pPr>
        <w:pStyle w:val="85"/>
        <w:keepNext w:val="0"/>
        <w:keepLines w:val="0"/>
        <w:widowControl/>
        <w:suppressLineNumbers w:val="0"/>
      </w:pPr>
      <w:r>
        <w:t> </w:t>
      </w:r>
    </w:p>
    <w:p w14:paraId="2B71CE17">
      <w:pPr>
        <w:pStyle w:val="85"/>
        <w:keepNext w:val="0"/>
        <w:keepLines w:val="0"/>
        <w:widowControl/>
        <w:suppressLineNumbers w:val="0"/>
      </w:pPr>
      <w:r>
        <w:t>  Scenario Outline: &lt;Scenario template name&gt;</w:t>
      </w:r>
      <w:r>
        <w:br w:type="textWrapping"/>
      </w:r>
      <w:r>
        <w:t>    Given &lt;context&gt;</w:t>
      </w:r>
      <w:r>
        <w:br w:type="textWrapping"/>
      </w:r>
      <w:r>
        <w:t>    When &lt;action with "&lt;parameter&gt;"&gt;</w:t>
      </w:r>
      <w:r>
        <w:br w:type="textWrapping"/>
      </w:r>
      <w:r>
        <w:t>    Then &lt;expected "&lt;result&gt;"&gt;</w:t>
      </w:r>
    </w:p>
    <w:p w14:paraId="3B83BCD8">
      <w:pPr>
        <w:pStyle w:val="85"/>
        <w:keepNext w:val="0"/>
        <w:keepLines w:val="0"/>
        <w:widowControl/>
        <w:suppressLineNumbers w:val="0"/>
      </w:pPr>
      <w:r>
        <w:t> </w:t>
      </w:r>
    </w:p>
    <w:p w14:paraId="7E23E87C">
      <w:pPr>
        <w:pStyle w:val="85"/>
        <w:keepNext w:val="0"/>
        <w:keepLines w:val="0"/>
        <w:widowControl/>
        <w:suppressLineNumbers w:val="0"/>
      </w:pPr>
      <w:r>
        <w:t>    Examples:</w:t>
      </w:r>
      <w:r>
        <w:br w:type="textWrapping"/>
      </w:r>
      <w:r>
        <w:t>      | parameter | result |</w:t>
      </w:r>
      <w:r>
        <w:br w:type="textWrapping"/>
      </w:r>
      <w:r>
        <w:t>      | value1    | output1 |</w:t>
      </w:r>
      <w:r>
        <w:br w:type="textWrapping"/>
      </w:r>
      <w:r>
        <w:t>      | value2    | output2 |</w:t>
      </w:r>
    </w:p>
    <w:p w14:paraId="7CA73562">
      <w:pPr>
        <w:pStyle w:val="85"/>
        <w:keepNext w:val="0"/>
        <w:keepLines w:val="0"/>
        <w:widowControl/>
        <w:suppressLineNumbers w:val="0"/>
      </w:pPr>
    </w:p>
    <w:p w14:paraId="1F93B9D1">
      <w:pPr>
        <w:pStyle w:val="85"/>
        <w:keepNext w:val="0"/>
        <w:keepLines w:val="0"/>
        <w:widowControl/>
        <w:suppressLineNumbers w:val="0"/>
      </w:pPr>
      <w:r>
        <w:t xml:space="preserve">How </w:t>
      </w:r>
      <w:r>
        <w:rPr>
          <w:rStyle w:val="44"/>
        </w:rPr>
        <w:t>Given / When / Then / And</w:t>
      </w:r>
      <w:r>
        <w:t xml:space="preserve"> work together</w:t>
      </w:r>
    </w:p>
    <w:p w14:paraId="54322A4B">
      <w:pPr>
        <w:pStyle w:val="4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Given</w:t>
      </w:r>
    </w:p>
    <w:p w14:paraId="5BB41D1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Preconditions / setup</w:t>
      </w:r>
    </w:p>
    <w:p w14:paraId="0B21D73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examples:</w:t>
      </w:r>
    </w:p>
    <w:p w14:paraId="477F042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given the user is on the shopping home page</w:t>
      </w:r>
    </w:p>
    <w:p w14:paraId="4B65A83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given the user is logged in</w:t>
      </w:r>
    </w:p>
    <w:p w14:paraId="44878BCD">
      <w:pPr>
        <w:pStyle w:val="85"/>
        <w:keepNext w:val="0"/>
        <w:keepLines w:val="0"/>
        <w:widowControl/>
        <w:suppressLineNumbers w:val="0"/>
      </w:pPr>
      <w:r>
        <w:t> </w:t>
      </w:r>
    </w:p>
    <w:p w14:paraId="001C58D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when </w:t>
      </w:r>
    </w:p>
    <w:p w14:paraId="237A9BB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user actions</w:t>
      </w:r>
    </w:p>
    <w:p w14:paraId="09060BC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examples</w:t>
      </w:r>
    </w:p>
    <w:p w14:paraId="66ED4D8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when the user searches for product "Laptop"</w:t>
      </w:r>
    </w:p>
    <w:p w14:paraId="1467710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when the user adds the product to cart</w:t>
      </w:r>
    </w:p>
    <w:p w14:paraId="6BF5BA75">
      <w:pPr>
        <w:pStyle w:val="85"/>
        <w:keepNext w:val="0"/>
        <w:keepLines w:val="0"/>
        <w:widowControl/>
        <w:suppressLineNumbers w:val="0"/>
      </w:pPr>
      <w:r>
        <w:rPr>
          <w:u w:val="single"/>
        </w:rPr>
        <w:t>Browser state, login, existing data</w:t>
      </w:r>
    </w:p>
    <w:p w14:paraId="02534CE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Then</w:t>
      </w:r>
    </w:p>
    <w:p w14:paraId="6CCE66E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Expected result (assertions)</w:t>
      </w:r>
    </w:p>
    <w:p w14:paraId="3593BBD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Examples:</w:t>
      </w:r>
    </w:p>
    <w:p w14:paraId="770B8ED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Then the cart should contain 1 product</w:t>
      </w:r>
    </w:p>
    <w:p w14:paraId="200017EE">
      <w:pPr>
        <w:pStyle w:val="85"/>
        <w:keepNext w:val="0"/>
        <w:keepLines w:val="0"/>
        <w:widowControl/>
        <w:suppressLineNumbers w:val="0"/>
      </w:pPr>
      <w:r>
        <w:rPr>
          <w:u w:val="single"/>
        </w:rPr>
        <w:t>Click, type, select, submit</w:t>
      </w:r>
    </w:p>
    <w:p w14:paraId="3DE626EB">
      <w:pPr>
        <w:pStyle w:val="85"/>
        <w:keepNext w:val="0"/>
        <w:keepLines w:val="0"/>
        <w:widowControl/>
        <w:suppressLineNumbers w:val="0"/>
      </w:pPr>
      <w:r>
        <w:t> </w:t>
      </w:r>
    </w:p>
    <w:p w14:paraId="4F713936">
      <w:pPr>
        <w:pStyle w:val="4"/>
        <w:keepNext w:val="0"/>
        <w:keepLines w:val="0"/>
        <w:widowControl/>
        <w:suppressLineNumbers w:val="0"/>
      </w:pPr>
      <w:r>
        <w:t>And</w:t>
      </w:r>
    </w:p>
    <w:p w14:paraId="2BC770F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Continue previous step type</w:t>
      </w:r>
    </w:p>
    <w:p w14:paraId="79F7658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Given A</w:t>
      </w:r>
    </w:p>
    <w:p w14:paraId="2C0456B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And B   → still GIVEN</w:t>
      </w:r>
    </w:p>
    <w:p w14:paraId="63203D00">
      <w:pPr>
        <w:pStyle w:val="85"/>
        <w:keepNext w:val="0"/>
        <w:keepLines w:val="0"/>
        <w:widowControl/>
        <w:suppressLineNumbers w:val="0"/>
      </w:pPr>
      <w:r>
        <w:t> </w:t>
      </w:r>
    </w:p>
    <w:p w14:paraId="273C0C4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When C</w:t>
      </w:r>
    </w:p>
    <w:p w14:paraId="5BB15BB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And D   → still WHEN</w:t>
      </w:r>
    </w:p>
    <w:p w14:paraId="557045FE">
      <w:pPr>
        <w:pStyle w:val="85"/>
        <w:keepNext w:val="0"/>
        <w:keepLines w:val="0"/>
        <w:widowControl/>
        <w:suppressLineNumbers w:val="0"/>
      </w:pPr>
      <w:r>
        <w:t> </w:t>
      </w:r>
    </w:p>
    <w:p w14:paraId="5FF04029">
      <w:pPr>
        <w:pStyle w:val="85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4"/>
          <w:szCs w:val="14"/>
        </w:rPr>
      </w:pPr>
      <w:bookmarkStart w:id="0" w:name="_GoBack"/>
      <w:bookmarkEnd w:id="0"/>
    </w:p>
    <w:p w14:paraId="01CC9CB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kern w:val="0"/>
          <w:sz w:val="14"/>
          <w:szCs w:val="14"/>
          <w:lang w:val="en-US" w:eastAsia="zh-CN" w:bidi="ar"/>
        </w:rPr>
        <w:t> </w:t>
      </w:r>
    </w:p>
    <w:p w14:paraId="24B12F17"/>
    <w:p w14:paraId="7811E504"/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D587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34ED587D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2026-10-21T13:36:00Z</dcterms:created>
  <dc:creator>Dũng Dương</dc:creator>
  <cp:lastModifiedBy>Dũng Dương</cp:lastModifiedBy>
  <dcterms:modified xsi:type="dcterms:W3CDTF">2026-10-21T13:42:32Z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3B553D9C61DC45919ECA258BC10B1892_11</vt:lpwstr>
  </property>
</Properties>
</file>