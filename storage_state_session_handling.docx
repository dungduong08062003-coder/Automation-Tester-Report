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4A938">
      <w:pPr>
        <w:pStyle w:val="85"/>
        <w:keepNext w:val="0"/>
        <w:keepLines w:val="0"/>
        <w:widowControl/>
        <w:suppressLineNumbers w:val="0"/>
      </w:pPr>
      <w:r>
        <w:t>Report 27/1/2026,</w:t>
      </w:r>
    </w:p>
    <w:p w14:paraId="14AB9F9E">
      <w:pPr>
        <w:pStyle w:val="85"/>
        <w:keepNext w:val="0"/>
        <w:keepLines w:val="0"/>
        <w:widowControl/>
        <w:suppressLineNumbers w:val="0"/>
      </w:pPr>
      <w:r>
        <w:rPr>
          <w:rStyle w:val="92"/>
          <w:u w:val="single"/>
        </w:rPr>
        <w:t>Today I learn</w:t>
      </w:r>
    </w:p>
    <w:p w14:paraId="29FF912B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Scoped  Bindings</w:t>
      </w:r>
      <w:r>
        <w:t>: limit of the step definitions or hooks that there just apply only one certain range, instead of applies for the entire project</w:t>
      </w:r>
    </w:p>
    <w:p w14:paraId="3D46BA3B">
      <w:pPr>
        <w:pStyle w:val="85"/>
        <w:keepNext w:val="0"/>
        <w:keepLines w:val="0"/>
        <w:widowControl/>
        <w:suppressLineNumbers w:val="0"/>
      </w:pPr>
      <w:r>
        <w:t>you can limit the execution of scoped bindings by tag, feature(using feature file), scenario(using scenario file)</w:t>
      </w:r>
    </w:p>
    <w:p w14:paraId="5E57BED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Dependency  Injection</w:t>
      </w:r>
      <w:r>
        <w:t xml:space="preserve"> is a simple mechanism in reqnroll:</w:t>
      </w:r>
    </w:p>
    <w:p w14:paraId="6A7FADBC">
      <w:pPr>
        <w:pStyle w:val="85"/>
        <w:keepNext w:val="0"/>
        <w:keepLines w:val="0"/>
        <w:widowControl/>
        <w:suppressLineNumbers w:val="0"/>
      </w:pPr>
      <w:r>
        <w:t> </w:t>
      </w:r>
    </w:p>
    <w:p w14:paraId="59750C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create POCOs , simple.NET classes, representing the shared data(POCO is normal class, no inheritance, not framework, no attribute)</w:t>
      </w:r>
    </w:p>
    <w:p w14:paraId="1CE9C1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inject it on all Steps definitions / Hooks need uses</w:t>
      </w:r>
    </w:p>
    <w:p w14:paraId="5D37EA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ensure each scenario have a separate instance </w:t>
      </w:r>
    </w:p>
    <w:p w14:paraId="4F121F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context  Injection is used to share data  between  steps in a scenario, that no need use static or global varriable, example (store user's login information, API response, product ID, BrowserDriver, previous state)</w:t>
      </w:r>
    </w:p>
    <w:p w14:paraId="1FEF8EFC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Scenario outline </w:t>
      </w:r>
      <w:r>
        <w:t>that use a scenario many time with many difference dataset that help avoid copy paste  many similar Scenario , gather a lot of repeat test case in a template  </w:t>
      </w:r>
    </w:p>
    <w:p w14:paraId="260FA720">
      <w:pPr>
        <w:pStyle w:val="85"/>
        <w:keepNext w:val="0"/>
        <w:keepLines w:val="0"/>
        <w:widowControl/>
        <w:suppressLineNumbers w:val="0"/>
      </w:pPr>
      <w:r>
        <w:t>scenario have two part :</w:t>
      </w:r>
    </w:p>
    <w:p w14:paraId="258ED2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Scenario Ouline- describe template </w:t>
      </w:r>
    </w:p>
    <w:p w14:paraId="5F5025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Examples - table repeat data</w:t>
      </w:r>
    </w:p>
    <w:p w14:paraId="4C78455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expamle:</w:t>
      </w:r>
    </w:p>
    <w:p w14:paraId="604A88F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structure</w:t>
      </w:r>
    </w:p>
    <w:p w14:paraId="5584823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Scenario Outline : scenario name </w:t>
      </w:r>
    </w:p>
    <w:p w14:paraId="4034AA7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Given ....</w:t>
      </w:r>
    </w:p>
    <w:p w14:paraId="0EFA6C9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When ......</w:t>
      </w:r>
    </w:p>
    <w:p w14:paraId="7E1BB4A3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Then .......</w:t>
      </w:r>
    </w:p>
    <w:p w14:paraId="4F2482B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Examples </w:t>
      </w:r>
    </w:p>
    <w:p w14:paraId="75ADD71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|column1|column2|</w:t>
      </w:r>
    </w:p>
    <w:p w14:paraId="515A34A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|  value1  |  value2  | </w:t>
      </w:r>
    </w:p>
    <w:p w14:paraId="2FAC508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|  value3  |  value4  | </w:t>
      </w:r>
    </w:p>
    <w:p w14:paraId="3702160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|  value5  |  value6  | </w:t>
      </w:r>
    </w:p>
    <w:p w14:paraId="31858BDC">
      <w:pPr>
        <w:pStyle w:val="85"/>
        <w:keepNext w:val="0"/>
        <w:keepLines w:val="0"/>
        <w:widowControl/>
        <w:suppressLineNumbers w:val="0"/>
      </w:pPr>
      <w:r>
        <w:t> </w:t>
      </w:r>
    </w:p>
    <w:p w14:paraId="63F8E50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Scenario Outline: Search product in website</w:t>
      </w:r>
    </w:p>
    <w:p w14:paraId="420B1ECD">
      <w:pPr>
        <w:pStyle w:val="85"/>
        <w:keepNext w:val="0"/>
        <w:keepLines w:val="0"/>
        <w:widowControl/>
        <w:suppressLineNumbers w:val="0"/>
      </w:pPr>
      <w:r>
        <w:t>   When I search "&lt;NameProduct&gt;"</w:t>
      </w:r>
    </w:p>
    <w:p w14:paraId="377F011E">
      <w:pPr>
        <w:pStyle w:val="85"/>
        <w:keepNext w:val="0"/>
        <w:keepLines w:val="0"/>
        <w:widowControl/>
        <w:suppressLineNumbers w:val="0"/>
      </w:pPr>
      <w:r>
        <w:t>   Then website will display "&lt;NameProduct&gt;"</w:t>
      </w:r>
    </w:p>
    <w:p w14:paraId="000DB17F">
      <w:pPr>
        <w:pStyle w:val="85"/>
        <w:keepNext w:val="0"/>
        <w:keepLines w:val="0"/>
        <w:widowControl/>
        <w:suppressLineNumbers w:val="0"/>
      </w:pPr>
      <w:r>
        <w:t>    Examples:</w:t>
      </w:r>
    </w:p>
    <w:p w14:paraId="04CC25C4">
      <w:pPr>
        <w:pStyle w:val="85"/>
        <w:keepNext w:val="0"/>
        <w:keepLines w:val="0"/>
        <w:widowControl/>
        <w:suppressLineNumbers w:val="0"/>
      </w:pPr>
      <w:r>
        <w:t>    | iPhone 11 |</w:t>
      </w:r>
    </w:p>
    <w:p w14:paraId="1C7F61B9">
      <w:pPr>
        <w:pStyle w:val="85"/>
        <w:keepNext w:val="0"/>
        <w:keepLines w:val="0"/>
        <w:widowControl/>
        <w:suppressLineNumbers w:val="0"/>
      </w:pPr>
      <w:r>
        <w:t>    | iPhone 12 |</w:t>
      </w:r>
    </w:p>
    <w:p w14:paraId="406708D6">
      <w:pPr>
        <w:pStyle w:val="85"/>
        <w:keepNext w:val="0"/>
        <w:keepLines w:val="0"/>
        <w:widowControl/>
        <w:suppressLineNumbers w:val="0"/>
      </w:pPr>
      <w:r>
        <w:t>    | iPhone 14 |</w:t>
      </w:r>
    </w:p>
    <w:p w14:paraId="36A24A4C">
      <w:pPr>
        <w:pStyle w:val="85"/>
        <w:keepNext w:val="0"/>
        <w:keepLines w:val="0"/>
        <w:widowControl/>
        <w:suppressLineNumbers w:val="0"/>
      </w:pPr>
      <w:r>
        <w:t>    | iPhone 17 |</w:t>
      </w:r>
    </w:p>
    <w:p w14:paraId="7F2D16A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Cucumber Experessions</w:t>
      </w:r>
    </w:p>
    <w:p w14:paraId="4FEC191A">
      <w:pPr>
        <w:pStyle w:val="85"/>
        <w:keepNext w:val="0"/>
        <w:keepLines w:val="0"/>
        <w:widowControl/>
        <w:suppressLineNumbers w:val="0"/>
      </w:pPr>
      <w:r>
        <w:t>It is a way that write pattern to mapping step in feature file with step definition, like regex but(more simple for read and write, automate parameter conversion )</w:t>
      </w:r>
    </w:p>
    <w:p w14:paraId="7FABC73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expamle</w:t>
      </w:r>
    </w:p>
    <w:p w14:paraId="156F3A3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feature file </w:t>
      </w:r>
    </w:p>
    <w:p w14:paraId="5C6D6C4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Given the user logs in with user name "dung" and password "123"</w:t>
      </w:r>
    </w:p>
    <w:p w14:paraId="11B9D91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Step Definition using Cucumber Expression</w:t>
      </w:r>
    </w:p>
    <w:p w14:paraId="2DE03BB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[Given("the user logs in with username {string} and password {string}")]</w:t>
      </w:r>
    </w:p>
    <w:p w14:paraId="3D182BC8">
      <w:pPr>
        <w:pStyle w:val="85"/>
        <w:keepNext w:val="0"/>
        <w:keepLines w:val="0"/>
        <w:widowControl/>
        <w:suppressLineNumbers w:val="0"/>
      </w:pPr>
      <w:r>
        <w:t>public void Login(string username, string password){</w:t>
      </w:r>
    </w:p>
    <w:p w14:paraId="0ED0BF50">
      <w:pPr>
        <w:pStyle w:val="85"/>
        <w:keepNext w:val="0"/>
        <w:keepLines w:val="0"/>
        <w:widowControl/>
        <w:suppressLineNumbers w:val="0"/>
      </w:pPr>
      <w:r>
        <w:t>//code</w:t>
      </w:r>
    </w:p>
    <w:p w14:paraId="0B2F9651">
      <w:pPr>
        <w:pStyle w:val="85"/>
        <w:keepNext w:val="0"/>
        <w:keepLines w:val="0"/>
        <w:widowControl/>
        <w:suppressLineNumbers w:val="0"/>
      </w:pPr>
      <w:r>
        <w:t>}</w:t>
      </w:r>
    </w:p>
    <w:p w14:paraId="51CDD4A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Background</w:t>
      </w:r>
      <w:r>
        <w:t xml:space="preserve"> is  used repeat steps that all scenario is needed </w:t>
      </w:r>
    </w:p>
    <w:p w14:paraId="2639FD2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examples:</w:t>
      </w:r>
    </w:p>
    <w:p w14:paraId="51980A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/>
          <w:iCs/>
        </w:rPr>
        <w:t>open login pages</w:t>
      </w:r>
    </w:p>
    <w:p w14:paraId="4F1C9D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initialize session</w:t>
      </w:r>
    </w:p>
    <w:p w14:paraId="26D446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Was user's state?</w:t>
      </w:r>
    </w:p>
    <w:p w14:paraId="3052E0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 reset general initial condition </w:t>
      </w:r>
    </w:p>
    <w:p w14:paraId="3BA0940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Scenario: Login success</w:t>
      </w:r>
    </w:p>
    <w:p w14:paraId="198C5B7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Given I am on the login page</w:t>
      </w:r>
    </w:p>
    <w:p w14:paraId="79A15B1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When I login with "user1" and "pass1"</w:t>
      </w:r>
    </w:p>
    <w:p w14:paraId="61606EA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Then I see the dashboard</w:t>
      </w:r>
    </w:p>
    <w:p w14:paraId="33C59C09">
      <w:pPr>
        <w:pStyle w:val="85"/>
        <w:keepNext w:val="0"/>
        <w:keepLines w:val="0"/>
        <w:widowControl/>
        <w:suppressLineNumbers w:val="0"/>
      </w:pPr>
      <w:r>
        <w:t> </w:t>
      </w:r>
    </w:p>
    <w:p w14:paraId="25D0D92C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Scenario: Login fail</w:t>
      </w:r>
    </w:p>
    <w:p w14:paraId="34A55BBC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Given I am on the login page</w:t>
      </w:r>
    </w:p>
    <w:p w14:paraId="192F9F4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When I login with "wrong" and "user"</w:t>
      </w:r>
    </w:p>
    <w:p w14:paraId="48DAB0F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Then I see error</w:t>
      </w:r>
    </w:p>
    <w:p w14:paraId="59C798DA">
      <w:pPr>
        <w:pStyle w:val="85"/>
        <w:keepNext w:val="0"/>
        <w:keepLines w:val="0"/>
        <w:widowControl/>
        <w:suppressLineNumbers w:val="0"/>
      </w:pPr>
      <w:r>
        <w:t> </w:t>
      </w:r>
    </w:p>
    <w:p w14:paraId="6BA0E0F1">
      <w:pPr>
        <w:pStyle w:val="85"/>
        <w:keepNext w:val="0"/>
        <w:keepLines w:val="0"/>
        <w:widowControl/>
        <w:suppressLineNumbers w:val="0"/>
      </w:pPr>
      <w:r>
        <w:t>use Background</w:t>
      </w:r>
    </w:p>
    <w:p w14:paraId="72F03357">
      <w:pPr>
        <w:pStyle w:val="85"/>
        <w:keepNext w:val="0"/>
        <w:keepLines w:val="0"/>
        <w:widowControl/>
        <w:suppressLineNumbers w:val="0"/>
      </w:pPr>
      <w:r>
        <w:t> </w:t>
      </w:r>
    </w:p>
    <w:p w14:paraId="1517FA1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Background:</w:t>
      </w:r>
    </w:p>
    <w:p w14:paraId="19DE94D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Given I am on the login page</w:t>
      </w:r>
    </w:p>
    <w:p w14:paraId="1504F03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Scenario: Login success </w:t>
      </w:r>
    </w:p>
    <w:p w14:paraId="4F464AB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When I login with "user1"and "pass1"</w:t>
      </w:r>
    </w:p>
    <w:p w14:paraId="3AFE97B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 Then I see the dashboard</w:t>
      </w:r>
    </w:p>
    <w:p w14:paraId="1E2B3BB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Scenario: Login fail</w:t>
      </w:r>
    </w:p>
    <w:p w14:paraId="6589178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 When I Login with "wrong" and "user"</w:t>
      </w:r>
    </w:p>
    <w:p w14:paraId="4716AC8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 Then I see error</w:t>
      </w:r>
    </w:p>
    <w:p w14:paraId="77F7DE17">
      <w:pPr>
        <w:pStyle w:val="85"/>
        <w:keepNext w:val="0"/>
        <w:keepLines w:val="0"/>
        <w:widowControl/>
        <w:suppressLineNumbers w:val="0"/>
      </w:pPr>
      <w:r>
        <w:t>practice automation testing in demoqa</w:t>
      </w:r>
    </w:p>
    <w:p w14:paraId="3D3E195E">
      <w:pPr>
        <w:pStyle w:val="85"/>
        <w:keepNext w:val="0"/>
        <w:keepLines w:val="0"/>
        <w:widowControl/>
        <w:suppressLineNumbers w:val="0"/>
      </w:pPr>
      <w:r>
        <w:rPr>
          <w:rStyle w:val="92"/>
          <w:u w:val="single"/>
        </w:rPr>
        <w:t>issue: I have no problem today</w:t>
      </w:r>
    </w:p>
    <w:p w14:paraId="6C8A2A4B">
      <w:pPr>
        <w:pStyle w:val="85"/>
        <w:keepNext w:val="0"/>
        <w:keepLines w:val="0"/>
        <w:widowControl/>
        <w:suppressLineNumbers w:val="0"/>
      </w:pPr>
      <w:r>
        <w:rPr>
          <w:rStyle w:val="92"/>
          <w:u w:val="single"/>
        </w:rPr>
        <w:t>Plan tomorrow : Continue learning reqnroll and  practice automation testing in demoqa</w:t>
      </w:r>
    </w:p>
    <w:p w14:paraId="24B12F17">
      <w:bookmarkStart w:id="0" w:name="_GoBack"/>
      <w:bookmarkEnd w:id="0"/>
    </w:p>
    <w:p w14:paraId="7811E504"/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F1C7D"/>
    <w:multiLevelType w:val="multilevel"/>
    <w:tmpl w:val="B27F1C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F7A786"/>
    <w:multiLevelType w:val="multilevel"/>
    <w:tmpl w:val="ECF7A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775B7F7B"/>
    <w:multiLevelType w:val="multilevel"/>
    <w:tmpl w:val="775B7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0702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C807022"/>
    <w:rsid w:val="1D3347F1"/>
    <w:rsid w:val="32057D73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2026-10-21T13:30:00Z</dcterms:created>
  <dc:creator>Dũng Dương</dc:creator>
  <cp:lastModifiedBy>Dũng Dương</cp:lastModifiedBy>
  <dcterms:modified xsi:type="dcterms:W3CDTF">2026-10-21T13:36:17Z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F50D7431C2E04BB1B6EA0DB0004E62EB_11</vt:lpwstr>
  </property>
</Properties>
</file>